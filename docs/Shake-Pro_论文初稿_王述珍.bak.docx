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05563300"/>
    <w:bookmarkStart w:id="1" w:name="_Toc527969337"/>
    <w:p w14:paraId="756BDBA1" w14:textId="016B7E4E" w:rsidR="00FB46B8" w:rsidRDefault="00000000">
      <w:pPr>
        <w:topLinePunct/>
        <w:spacing w:line="440" w:lineRule="exact"/>
        <w:ind w:firstLine="480"/>
        <w:rPr>
          <w:rFonts w:eastAsia="方正黑体简体"/>
          <w:bCs/>
          <w:color w:val="0000FF"/>
          <w:sz w:val="72"/>
          <w:szCs w:val="72"/>
        </w:rPr>
      </w:pPr>
      <w:r>
        <w:rPr>
          <w:rFonts w:eastAsia="方正书宋简体"/>
          <w:bCs/>
          <w:kern w:val="10"/>
          <w:sz w:val="22"/>
          <w:szCs w:val="22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rFonts w:eastAsia="方正书宋简体"/>
          <w:bCs/>
          <w:kern w:val="10"/>
          <w:sz w:val="22"/>
          <w:szCs w:val="22"/>
        </w:rPr>
        <w:instrText>ADDIN CNKISM.UserStyle</w:instrText>
      </w:r>
      <w:r>
        <w:rPr>
          <w:rFonts w:eastAsia="方正书宋简体"/>
          <w:bCs/>
          <w:kern w:val="10"/>
          <w:sz w:val="22"/>
          <w:szCs w:val="22"/>
        </w:rPr>
      </w:r>
      <w:r>
        <w:rPr>
          <w:rFonts w:eastAsia="方正书宋简体"/>
          <w:bCs/>
          <w:kern w:val="10"/>
          <w:sz w:val="22"/>
          <w:szCs w:val="22"/>
        </w:rPr>
        <w:fldChar w:fldCharType="separate"/>
      </w:r>
      <w:r>
        <w:rPr>
          <w:rFonts w:eastAsia="方正书宋简体"/>
          <w:bCs/>
          <w:kern w:val="10"/>
          <w:sz w:val="22"/>
          <w:szCs w:val="22"/>
        </w:rPr>
        <w:fldChar w:fldCharType="end"/>
      </w:r>
      <w:r w:rsidR="004030A0">
        <w:rPr>
          <w:noProof/>
        </w:rPr>
        <w:drawing>
          <wp:anchor distT="0" distB="0" distL="114300" distR="114300" simplePos="0" relativeHeight="251645440" behindDoc="0" locked="0" layoutInCell="1" allowOverlap="1" wp14:anchorId="7DBA09E0" wp14:editId="62376005">
            <wp:simplePos x="0" y="0"/>
            <wp:positionH relativeFrom="column">
              <wp:posOffset>857250</wp:posOffset>
            </wp:positionH>
            <wp:positionV relativeFrom="paragraph">
              <wp:posOffset>70485</wp:posOffset>
            </wp:positionV>
            <wp:extent cx="3856990" cy="1171575"/>
            <wp:effectExtent l="0" t="0" r="0" b="0"/>
            <wp:wrapSquare wrapText="bothSides"/>
            <wp:docPr id="18256822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方正书宋简体"/>
          <w:bCs/>
          <w:kern w:val="10"/>
          <w:sz w:val="22"/>
          <w:szCs w:val="22"/>
        </w:rPr>
        <w:t xml:space="preserve"> </w:t>
      </w:r>
    </w:p>
    <w:p w14:paraId="45D5A7EF" w14:textId="77777777" w:rsidR="00FB46B8" w:rsidRDefault="00FB46B8">
      <w:pPr>
        <w:ind w:firstLine="1440"/>
        <w:jc w:val="center"/>
        <w:rPr>
          <w:rFonts w:eastAsia="方正黑体简体"/>
          <w:bCs/>
          <w:color w:val="0000FF"/>
          <w:sz w:val="72"/>
          <w:szCs w:val="72"/>
        </w:rPr>
      </w:pPr>
    </w:p>
    <w:p w14:paraId="30986866" w14:textId="77777777" w:rsidR="00FB46B8" w:rsidRDefault="00FB46B8">
      <w:pPr>
        <w:spacing w:line="240" w:lineRule="auto"/>
        <w:jc w:val="center"/>
        <w:rPr>
          <w:rFonts w:eastAsia="微软雅黑"/>
          <w:b/>
          <w:bCs/>
          <w:color w:val="000000"/>
          <w:sz w:val="56"/>
          <w:szCs w:val="56"/>
        </w:rPr>
      </w:pPr>
    </w:p>
    <w:p w14:paraId="61E9CC19" w14:textId="4B5ABD98" w:rsidR="00FB46B8" w:rsidRDefault="009D24FA">
      <w:pPr>
        <w:spacing w:line="240" w:lineRule="auto"/>
        <w:jc w:val="center"/>
        <w:rPr>
          <w:rFonts w:eastAsia="方正黑体简体"/>
          <w:b/>
          <w:bCs/>
          <w:color w:val="000000"/>
          <w:sz w:val="84"/>
          <w:szCs w:val="84"/>
        </w:rPr>
      </w:pPr>
      <w:r>
        <w:rPr>
          <w:rFonts w:eastAsia="方正书宋简体"/>
          <w:noProof/>
          <w:kern w:val="1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228C1E" wp14:editId="0BBD4A86">
                <wp:simplePos x="0" y="0"/>
                <wp:positionH relativeFrom="column">
                  <wp:posOffset>2821305</wp:posOffset>
                </wp:positionH>
                <wp:positionV relativeFrom="paragraph">
                  <wp:posOffset>598170</wp:posOffset>
                </wp:positionV>
                <wp:extent cx="3399790" cy="1045845"/>
                <wp:effectExtent l="937895" t="13970" r="15240" b="321310"/>
                <wp:wrapNone/>
                <wp:docPr id="980022908" name="对话气泡: 圆角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9790" cy="1045845"/>
                        </a:xfrm>
                        <a:prstGeom prst="wedgeRoundRectCallout">
                          <a:avLst>
                            <a:gd name="adj1" fmla="val -77306"/>
                            <a:gd name="adj2" fmla="val 773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1B8F" w14:textId="77777777" w:rsidR="009D24FA" w:rsidRDefault="009D24FA" w:rsidP="009D24FA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注：中文题目不超过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个汉字，外文题目不超过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个实词；居中，字体：黑体，字号：三号；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数字与外文字体：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，字号：三号。</w:t>
                            </w:r>
                          </w:p>
                          <w:p w14:paraId="1356E5B7" w14:textId="77777777" w:rsidR="009D24FA" w:rsidRDefault="009D24FA" w:rsidP="009D24FA">
                            <w:pPr>
                              <w:tabs>
                                <w:tab w:val="left" w:pos="377"/>
                              </w:tabs>
                              <w:rPr>
                                <w:sz w:val="22"/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  <w:p w14:paraId="07B749C4" w14:textId="77777777" w:rsidR="009D24FA" w:rsidRDefault="009D24FA" w:rsidP="009D24FA">
                            <w:pPr>
                              <w:ind w:firstLine="440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228C1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29" o:spid="_x0000_s1026" type="#_x0000_t62" style="position:absolute;left:0;text-align:left;margin-left:222.15pt;margin-top:47.1pt;width:267.7pt;height:82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" adj="-5898,27502" strokecolor="#1d41d5" strokeweight="1pt">
                <v:textbox>
                  <w:txbxContent>
                    <w:p w14:paraId="103D1B8F" w14:textId="77777777" w:rsidR="009D24FA" w:rsidRDefault="009D24FA" w:rsidP="009D24FA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注：中文题目不超过</w:t>
                      </w:r>
                      <w:r>
                        <w:rPr>
                          <w:color w:val="000080"/>
                          <w:sz w:val="22"/>
                        </w:rPr>
                        <w:t>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个汉字，外文题目不超过</w:t>
                      </w:r>
                      <w:r>
                        <w:rPr>
                          <w:color w:val="000080"/>
                          <w:sz w:val="22"/>
                        </w:rPr>
                        <w:t>15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个实词；居中，字体：黑体，字号：三号；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数字与外文字体：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，字号：三号。</w:t>
                      </w:r>
                    </w:p>
                    <w:p w14:paraId="1356E5B7" w14:textId="77777777" w:rsidR="009D24FA" w:rsidRDefault="009D24FA" w:rsidP="009D24FA">
                      <w:pPr>
                        <w:tabs>
                          <w:tab w:val="left" w:pos="377"/>
                        </w:tabs>
                        <w:rPr>
                          <w:sz w:val="22"/>
                          <w:highlight w:val="yellow"/>
                        </w:rPr>
                      </w:pPr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  <w:p w14:paraId="07B749C4" w14:textId="77777777" w:rsidR="009D24FA" w:rsidRDefault="009D24FA" w:rsidP="009D24FA">
                      <w:pPr>
                        <w:ind w:firstLine="440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eastAsia="微软雅黑"/>
          <w:b/>
          <w:bCs/>
          <w:color w:val="000000"/>
          <w:sz w:val="84"/>
          <w:szCs w:val="84"/>
        </w:rPr>
        <w:t>本科毕业设计（论文）</w:t>
      </w:r>
    </w:p>
    <w:p w14:paraId="6147BA04" w14:textId="1F8EFBB3" w:rsidR="00FB46B8" w:rsidRDefault="00FB46B8">
      <w:pPr>
        <w:topLinePunct/>
        <w:spacing w:line="440" w:lineRule="exact"/>
        <w:ind w:firstLine="440"/>
        <w:rPr>
          <w:rFonts w:eastAsia="方正书宋简体"/>
          <w:kern w:val="10"/>
          <w:sz w:val="22"/>
          <w:szCs w:val="22"/>
        </w:rPr>
      </w:pPr>
    </w:p>
    <w:p w14:paraId="17B80A9D" w14:textId="2E05FD3E" w:rsidR="00FB46B8" w:rsidRDefault="00FB46B8">
      <w:pPr>
        <w:topLinePunct/>
        <w:spacing w:line="440" w:lineRule="exact"/>
        <w:ind w:firstLine="440"/>
        <w:rPr>
          <w:rFonts w:eastAsia="方正书宋简体"/>
          <w:kern w:val="10"/>
          <w:sz w:val="22"/>
          <w:szCs w:val="22"/>
        </w:rPr>
      </w:pPr>
    </w:p>
    <w:p w14:paraId="0A7BF6BD" w14:textId="0ED36521" w:rsidR="00FB46B8" w:rsidRDefault="00FB46B8">
      <w:pPr>
        <w:topLinePunct/>
        <w:spacing w:line="440" w:lineRule="exact"/>
        <w:ind w:firstLine="440"/>
        <w:rPr>
          <w:rFonts w:eastAsia="方正书宋简体"/>
          <w:kern w:val="1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693"/>
        <w:gridCol w:w="1135"/>
        <w:gridCol w:w="2132"/>
      </w:tblGrid>
      <w:tr w:rsidR="00FB46B8" w14:paraId="352D8921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571FF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2"/>
                <w:szCs w:val="3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题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 xml:space="preserve">    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目</w:t>
            </w:r>
          </w:p>
        </w:tc>
        <w:tc>
          <w:tcPr>
            <w:tcW w:w="596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BE32C76" w14:textId="0B8FF32A" w:rsidR="00FB46B8" w:rsidRPr="004030A0" w:rsidRDefault="004030A0">
            <w:pPr>
              <w:spacing w:line="240" w:lineRule="auto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4030A0">
              <w:rPr>
                <w:rFonts w:eastAsia="黑体"/>
                <w:sz w:val="32"/>
                <w:szCs w:val="32"/>
              </w:rPr>
              <w:t xml:space="preserve">Shake-Pro: </w:t>
            </w:r>
            <w:r w:rsidRPr="004030A0">
              <w:rPr>
                <w:rFonts w:ascii="黑体" w:eastAsia="黑体" w:hAnsi="黑体" w:hint="eastAsia"/>
                <w:sz w:val="32"/>
                <w:szCs w:val="32"/>
              </w:rPr>
              <w:t>基于</w:t>
            </w:r>
            <w:r w:rsidRPr="004030A0">
              <w:rPr>
                <w:rFonts w:eastAsia="黑体"/>
                <w:sz w:val="32"/>
                <w:szCs w:val="32"/>
              </w:rPr>
              <w:t>HarmonyOS</w:t>
            </w:r>
            <w:r w:rsidRPr="004030A0">
              <w:rPr>
                <w:rFonts w:ascii="黑体" w:eastAsia="黑体" w:hAnsi="黑体" w:hint="eastAsia"/>
                <w:sz w:val="32"/>
                <w:szCs w:val="32"/>
              </w:rPr>
              <w:t>与</w:t>
            </w:r>
            <w:proofErr w:type="gramStart"/>
            <w:r w:rsidRPr="004030A0">
              <w:rPr>
                <w:rFonts w:ascii="黑体" w:eastAsia="黑体" w:hAnsi="黑体" w:hint="eastAsia"/>
                <w:sz w:val="32"/>
                <w:szCs w:val="32"/>
              </w:rPr>
              <w:t>生成式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检</w:t>
            </w:r>
            <w:proofErr w:type="gramEnd"/>
          </w:p>
        </w:tc>
      </w:tr>
      <w:tr w:rsidR="00FB46B8" w14:paraId="0F83B71A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27DCC" w14:textId="77777777" w:rsidR="00FB46B8" w:rsidRDefault="00FB46B8">
            <w:pPr>
              <w:jc w:val="both"/>
            </w:pP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27D0C78A" w14:textId="01CF555D" w:rsidR="00FB46B8" w:rsidRDefault="004030A0">
            <w:pPr>
              <w:spacing w:line="240" w:lineRule="auto"/>
              <w:jc w:val="center"/>
              <w:rPr>
                <w:sz w:val="32"/>
                <w:szCs w:val="32"/>
              </w:rPr>
            </w:pPr>
            <w:r w:rsidRPr="004030A0">
              <w:rPr>
                <w:rFonts w:eastAsia="黑体" w:hint="eastAsia"/>
                <w:sz w:val="32"/>
                <w:szCs w:val="32"/>
              </w:rPr>
              <w:t>索模型的调酒交流社区系统设计与实现</w:t>
            </w:r>
          </w:p>
        </w:tc>
      </w:tr>
      <w:tr w:rsidR="00FB46B8" w14:paraId="64E95708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41C3D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学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 xml:space="preserve">    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院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5D8C280D" w14:textId="521F5934" w:rsidR="00FB46B8" w:rsidRDefault="004030A0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计算机学院</w:t>
            </w:r>
          </w:p>
        </w:tc>
      </w:tr>
      <w:tr w:rsidR="00FB46B8" w14:paraId="7852B91A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CC5B7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专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 xml:space="preserve">    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业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72F9E853" w14:textId="41D5341A" w:rsidR="00FB46B8" w:rsidRDefault="004030A0" w:rsidP="009D24FA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软件工程</w:t>
            </w:r>
          </w:p>
        </w:tc>
      </w:tr>
      <w:tr w:rsidR="00FB46B8" w14:paraId="1617592B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40B84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学生姓名</w:t>
            </w:r>
          </w:p>
        </w:tc>
        <w:tc>
          <w:tcPr>
            <w:tcW w:w="5960" w:type="dxa"/>
            <w:gridSpan w:val="3"/>
            <w:tcBorders>
              <w:left w:val="nil"/>
              <w:right w:val="nil"/>
            </w:tcBorders>
            <w:vAlign w:val="bottom"/>
          </w:tcPr>
          <w:p w14:paraId="028A7E2E" w14:textId="39A4B623" w:rsidR="00FB46B8" w:rsidRDefault="004030A0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proofErr w:type="gramStart"/>
            <w:r>
              <w:rPr>
                <w:rFonts w:eastAsia="黑体" w:hint="eastAsia"/>
                <w:sz w:val="32"/>
                <w:szCs w:val="32"/>
              </w:rPr>
              <w:t>王述珍</w:t>
            </w:r>
            <w:proofErr w:type="gramEnd"/>
          </w:p>
        </w:tc>
      </w:tr>
      <w:tr w:rsidR="00FB46B8" w14:paraId="308A12F6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491C7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学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 xml:space="preserve">    </w:t>
            </w: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号</w:t>
            </w:r>
          </w:p>
        </w:tc>
        <w:tc>
          <w:tcPr>
            <w:tcW w:w="2693" w:type="dxa"/>
            <w:tcBorders>
              <w:left w:val="nil"/>
              <w:right w:val="nil"/>
            </w:tcBorders>
            <w:vAlign w:val="bottom"/>
          </w:tcPr>
          <w:p w14:paraId="481950E4" w14:textId="0BE1B197" w:rsidR="00FB46B8" w:rsidRDefault="004030A0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202210414114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10D41" w14:textId="77777777" w:rsidR="00FB46B8" w:rsidRDefault="00000000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/>
                <w:sz w:val="32"/>
                <w:szCs w:val="32"/>
              </w:rPr>
              <w:t>班级</w:t>
            </w:r>
          </w:p>
        </w:tc>
        <w:tc>
          <w:tcPr>
            <w:tcW w:w="2132" w:type="dxa"/>
            <w:tcBorders>
              <w:left w:val="nil"/>
              <w:right w:val="nil"/>
            </w:tcBorders>
            <w:vAlign w:val="bottom"/>
          </w:tcPr>
          <w:p w14:paraId="70A62298" w14:textId="1EBCE8DD" w:rsidR="00FB46B8" w:rsidRPr="009D24FA" w:rsidRDefault="00000000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 w:rsidRPr="009D24FA">
              <w:rPr>
                <w:rFonts w:eastAsia="黑体"/>
                <w:sz w:val="32"/>
                <w:szCs w:val="32"/>
              </w:rPr>
              <w:t>20</w:t>
            </w:r>
            <w:r w:rsidRPr="009D24FA">
              <w:rPr>
                <w:rFonts w:eastAsia="黑体" w:hint="eastAsia"/>
                <w:sz w:val="32"/>
                <w:szCs w:val="32"/>
              </w:rPr>
              <w:t>2</w:t>
            </w:r>
            <w:r w:rsidR="004030A0" w:rsidRPr="009D24FA">
              <w:rPr>
                <w:rFonts w:eastAsia="黑体" w:hint="eastAsia"/>
                <w:sz w:val="32"/>
                <w:szCs w:val="32"/>
              </w:rPr>
              <w:t>2</w:t>
            </w:r>
            <w:r w:rsidR="004030A0" w:rsidRPr="009D24FA">
              <w:rPr>
                <w:rFonts w:eastAsia="黑体" w:hint="eastAsia"/>
                <w:sz w:val="32"/>
                <w:szCs w:val="32"/>
              </w:rPr>
              <w:t>级</w:t>
            </w:r>
            <w:r w:rsidR="004030A0" w:rsidRPr="009D24FA">
              <w:rPr>
                <w:rFonts w:eastAsia="黑体" w:hint="eastAsia"/>
                <w:sz w:val="32"/>
                <w:szCs w:val="32"/>
              </w:rPr>
              <w:t>1</w:t>
            </w:r>
            <w:r w:rsidRPr="009D24FA">
              <w:rPr>
                <w:rFonts w:eastAsia="黑体"/>
                <w:sz w:val="32"/>
                <w:szCs w:val="32"/>
              </w:rPr>
              <w:t>班</w:t>
            </w:r>
          </w:p>
        </w:tc>
      </w:tr>
      <w:tr w:rsidR="00FB46B8" w14:paraId="595973C8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63704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指导教师</w:t>
            </w:r>
          </w:p>
        </w:tc>
        <w:tc>
          <w:tcPr>
            <w:tcW w:w="2693" w:type="dxa"/>
            <w:tcBorders>
              <w:left w:val="nil"/>
              <w:right w:val="nil"/>
            </w:tcBorders>
            <w:vAlign w:val="bottom"/>
          </w:tcPr>
          <w:p w14:paraId="55797183" w14:textId="60EBEFA4" w:rsidR="00FB46B8" w:rsidRDefault="009D24FA">
            <w:pPr>
              <w:spacing w:line="240" w:lineRule="auto"/>
              <w:jc w:val="center"/>
              <w:rPr>
                <w:rFonts w:eastAsia="黑体" w:hint="eastAsia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刘昶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49F5C" w14:textId="77777777" w:rsidR="00FB46B8" w:rsidRDefault="00000000">
            <w:pPr>
              <w:spacing w:line="240" w:lineRule="auto"/>
              <w:jc w:val="center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职称</w:t>
            </w:r>
          </w:p>
        </w:tc>
        <w:tc>
          <w:tcPr>
            <w:tcW w:w="2132" w:type="dxa"/>
            <w:tcBorders>
              <w:left w:val="nil"/>
              <w:right w:val="nil"/>
            </w:tcBorders>
            <w:vAlign w:val="bottom"/>
          </w:tcPr>
          <w:p w14:paraId="5F624E0F" w14:textId="1B44BA6D" w:rsidR="00FB46B8" w:rsidRDefault="009D24FA">
            <w:pPr>
              <w:spacing w:line="240" w:lineRule="auto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教授</w:t>
            </w:r>
          </w:p>
        </w:tc>
      </w:tr>
      <w:tr w:rsidR="00FB46B8" w14:paraId="6BBF0436" w14:textId="77777777">
        <w:trPr>
          <w:trHeight w:hRule="exact" w:val="737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BB3CB" w14:textId="77777777" w:rsidR="00FB46B8" w:rsidRDefault="00000000">
            <w:pPr>
              <w:spacing w:line="240" w:lineRule="auto"/>
              <w:jc w:val="both"/>
              <w:rPr>
                <w:rFonts w:eastAsia="黑体"/>
                <w:sz w:val="36"/>
                <w:szCs w:val="22"/>
              </w:rPr>
            </w:pPr>
            <w:r>
              <w:rPr>
                <w:rFonts w:eastAsia="黑体"/>
                <w:kern w:val="10"/>
                <w:sz w:val="36"/>
                <w:szCs w:val="32"/>
                <w:lang w:bidi="ar"/>
              </w:rPr>
              <w:t>完成时间</w:t>
            </w:r>
          </w:p>
        </w:tc>
        <w:tc>
          <w:tcPr>
            <w:tcW w:w="596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6ED616A" w14:textId="134DB90C" w:rsidR="00FB46B8" w:rsidRDefault="009D24FA">
            <w:pPr>
              <w:spacing w:line="240" w:lineRule="auto"/>
              <w:jc w:val="center"/>
            </w:pPr>
            <w:r>
              <w:rPr>
                <w:rFonts w:eastAsia="黑体" w:hint="eastAsia"/>
                <w:sz w:val="32"/>
                <w:szCs w:val="32"/>
              </w:rPr>
              <w:t>2026</w:t>
            </w:r>
            <w:r>
              <w:rPr>
                <w:rFonts w:eastAsia="黑体" w:hint="eastAsia"/>
                <w:sz w:val="32"/>
                <w:szCs w:val="32"/>
              </w:rPr>
              <w:t>年</w:t>
            </w:r>
            <w:r>
              <w:rPr>
                <w:rFonts w:eastAsia="黑体" w:hint="eastAsia"/>
                <w:sz w:val="32"/>
                <w:szCs w:val="32"/>
              </w:rPr>
              <w:t>4</w:t>
            </w:r>
            <w:r>
              <w:rPr>
                <w:rFonts w:eastAsia="黑体" w:hint="eastAsia"/>
                <w:sz w:val="32"/>
                <w:szCs w:val="32"/>
              </w:rPr>
              <w:t>月</w:t>
            </w:r>
            <w:r>
              <w:rPr>
                <w:rFonts w:eastAsia="黑体" w:hint="eastAsia"/>
                <w:sz w:val="32"/>
                <w:szCs w:val="32"/>
              </w:rPr>
              <w:t>20</w:t>
            </w:r>
            <w:r w:rsidR="00000000">
              <w:rPr>
                <w:rFonts w:eastAsia="黑体"/>
                <w:sz w:val="32"/>
                <w:szCs w:val="32"/>
              </w:rPr>
              <w:t>日</w:t>
            </w:r>
          </w:p>
        </w:tc>
      </w:tr>
    </w:tbl>
    <w:p w14:paraId="1A116A41" w14:textId="5EDB52B7" w:rsidR="00FB46B8" w:rsidRDefault="009D24FA">
      <w:pPr>
        <w:topLinePunct/>
        <w:spacing w:line="440" w:lineRule="exact"/>
        <w:ind w:firstLine="440"/>
        <w:rPr>
          <w:rFonts w:eastAsia="方正书宋简体"/>
          <w:kern w:val="1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FCB02BC" wp14:editId="640353C0">
                <wp:simplePos x="0" y="0"/>
                <wp:positionH relativeFrom="column">
                  <wp:posOffset>3112007</wp:posOffset>
                </wp:positionH>
                <wp:positionV relativeFrom="paragraph">
                  <wp:posOffset>208425</wp:posOffset>
                </wp:positionV>
                <wp:extent cx="2875915" cy="1115695"/>
                <wp:effectExtent l="675640" t="7620" r="10795" b="810260"/>
                <wp:wrapNone/>
                <wp:docPr id="1394694357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5915" cy="1115695"/>
                        </a:xfrm>
                        <a:prstGeom prst="wedgeRoundRectCallout">
                          <a:avLst>
                            <a:gd name="adj1" fmla="val -71370"/>
                            <a:gd name="adj2" fmla="val 11871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AF816" w14:textId="77777777" w:rsidR="00FB46B8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sz w:val="22"/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注：有两位指导教师的，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指导教师填写格式：张三</w:t>
                            </w:r>
                            <w:r>
                              <w:rPr>
                                <w:color w:val="000080"/>
                                <w:sz w:val="22"/>
                                <w:highlight w:val="yellow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李四，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职称同上，字体：黑体，字号：三号；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外文字体：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，字号：三号。</w:t>
                            </w:r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  <w:p w14:paraId="3F1C2747" w14:textId="77777777" w:rsidR="00FB46B8" w:rsidRDefault="00FB46B8">
                            <w:pPr>
                              <w:ind w:firstLine="440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B02BC" id="自选图形 6" o:spid="_x0000_s1027" type="#_x0000_t62" style="position:absolute;left:0;text-align:left;margin-left:245.05pt;margin-top:16.4pt;width:226.45pt;height:87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" adj="-4616,36442" strokecolor="#1d41d5" strokeweight="1pt">
                <v:textbox>
                  <w:txbxContent>
                    <w:p w14:paraId="084AF816" w14:textId="77777777" w:rsidR="00FB46B8" w:rsidRDefault="00000000">
                      <w:pPr>
                        <w:tabs>
                          <w:tab w:val="left" w:pos="377"/>
                        </w:tabs>
                        <w:rPr>
                          <w:sz w:val="22"/>
                          <w:highlight w:val="yellow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注：有两位指导教师的，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指导教师填写格式：张三</w:t>
                      </w:r>
                      <w:r>
                        <w:rPr>
                          <w:color w:val="000080"/>
                          <w:sz w:val="22"/>
                          <w:highlight w:val="yellow"/>
                        </w:rPr>
                        <w:t>/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李四，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职称同上，字体：黑体，字号：三号；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外文字体：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，字号：三号。</w:t>
                      </w:r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  <w:p w14:paraId="3F1C2747" w14:textId="77777777" w:rsidR="00FB46B8" w:rsidRDefault="00FB46B8">
                      <w:pPr>
                        <w:ind w:firstLine="440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2602FA" w14:textId="77777777" w:rsidR="00FB46B8" w:rsidRDefault="00FB46B8">
      <w:pPr>
        <w:topLinePunct/>
        <w:spacing w:line="440" w:lineRule="exact"/>
        <w:ind w:firstLine="440"/>
        <w:rPr>
          <w:rFonts w:eastAsia="方正书宋简体"/>
          <w:kern w:val="10"/>
          <w:sz w:val="22"/>
          <w:szCs w:val="22"/>
        </w:rPr>
        <w:sectPr w:rsidR="00FB46B8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985" w:right="1418" w:bottom="1418" w:left="1418" w:header="851" w:footer="851" w:gutter="0"/>
          <w:cols w:space="720"/>
          <w:docGrid w:type="lines" w:linePitch="326"/>
        </w:sectPr>
      </w:pPr>
    </w:p>
    <w:p w14:paraId="324CEF9D" w14:textId="1CC86091" w:rsidR="00FB46B8" w:rsidRDefault="004030A0">
      <w:pPr>
        <w:pStyle w:val="afffff5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A34A038" wp14:editId="0F752991">
                <wp:simplePos x="0" y="0"/>
                <wp:positionH relativeFrom="column">
                  <wp:posOffset>-619760</wp:posOffset>
                </wp:positionH>
                <wp:positionV relativeFrom="paragraph">
                  <wp:posOffset>-679450</wp:posOffset>
                </wp:positionV>
                <wp:extent cx="2695575" cy="1075055"/>
                <wp:effectExtent l="13970" t="236855" r="538480" b="12065"/>
                <wp:wrapNone/>
                <wp:docPr id="1558283599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5575" cy="1075055"/>
                        </a:xfrm>
                        <a:prstGeom prst="wedgeRoundRectCallout">
                          <a:avLst>
                            <a:gd name="adj1" fmla="val 68366"/>
                            <a:gd name="adj2" fmla="val -6766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7D905" w14:textId="77777777" w:rsidR="00FB46B8" w:rsidRDefault="00000000"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页眉名称</w:t>
                            </w:r>
                            <w:r>
                              <w:rPr>
                                <w:color w:val="000080"/>
                                <w:sz w:val="22"/>
                                <w:highlight w:val="yellow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成都大学本科毕业设计（论文）</w:t>
                            </w:r>
                            <w:r>
                              <w:rPr>
                                <w:color w:val="000080"/>
                                <w:sz w:val="22"/>
                                <w:highlight w:val="yellow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，居中，宋体，五号，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倍行距，间距：段前、段后均为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4A038" id="自选图形 7" o:spid="_x0000_s1027" type="#_x0000_t62" style="position:absolute;left:0;text-align:left;margin-left:-48.8pt;margin-top:-53.5pt;width:212.25pt;height:84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" adj="25567,-3815" strokecolor="#1d41d5" strokeweight="1pt">
                <v:textbox>
                  <w:txbxContent>
                    <w:p w14:paraId="5EC7D905" w14:textId="77777777" w:rsidR="00000000" w:rsidRDefault="00000000">
                      <w:pPr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页眉名称</w:t>
                      </w:r>
                      <w:r>
                        <w:rPr>
                          <w:color w:val="000080"/>
                          <w:sz w:val="22"/>
                          <w:highlight w:val="yellow"/>
                        </w:rPr>
                        <w:t>“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成都大学本科毕业设计（论文）</w:t>
                      </w:r>
                      <w:r>
                        <w:rPr>
                          <w:color w:val="000080"/>
                          <w:sz w:val="22"/>
                          <w:highlight w:val="yellow"/>
                        </w:rPr>
                        <w:t>”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，居中，宋体，五号，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倍行距，间距：段前、段后均为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F3477A" wp14:editId="15E72092">
                <wp:simplePos x="0" y="0"/>
                <wp:positionH relativeFrom="column">
                  <wp:posOffset>4037965</wp:posOffset>
                </wp:positionH>
                <wp:positionV relativeFrom="paragraph">
                  <wp:posOffset>-30480</wp:posOffset>
                </wp:positionV>
                <wp:extent cx="2600325" cy="1066800"/>
                <wp:effectExtent l="642620" t="9525" r="14605" b="9525"/>
                <wp:wrapNone/>
                <wp:docPr id="1414099143" name="圆角矩形标注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0325" cy="1066800"/>
                        </a:xfrm>
                        <a:prstGeom prst="wedgeRoundRectCallout">
                          <a:avLst>
                            <a:gd name="adj1" fmla="val -73028"/>
                            <a:gd name="adj2" fmla="val -3565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64286" w14:textId="77777777" w:rsidR="00FB46B8" w:rsidRDefault="00000000"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注：居中，字体：黑体，小二号，行距：多倍行距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</w:p>
                          <w:p w14:paraId="0372F45D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3477A" id="圆角矩形标注 12" o:spid="_x0000_s1028" type="#_x0000_t62" style="position:absolute;left:0;text-align:left;margin-left:317.95pt;margin-top:-2.4pt;width:204.75pt;height:8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" adj="-4974,3099" strokecolor="#1d41d5" strokeweight="1pt">
                <v:textbox>
                  <w:txbxContent>
                    <w:p w14:paraId="55464286" w14:textId="77777777" w:rsidR="00000000" w:rsidRDefault="00000000">
                      <w:pPr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注：居中，字体：黑体，小二号，行距：多倍行距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</w:p>
                    <w:p w14:paraId="0372F45D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原创性声明</w:t>
      </w:r>
    </w:p>
    <w:p w14:paraId="4C9115C1" w14:textId="5E61E5B1" w:rsidR="00FB46B8" w:rsidRDefault="004030A0">
      <w:pPr>
        <w:tabs>
          <w:tab w:val="left" w:pos="377"/>
        </w:tabs>
        <w:ind w:firstLineChars="200" w:firstLine="48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30A09EE" wp14:editId="03974C97">
                <wp:simplePos x="0" y="0"/>
                <wp:positionH relativeFrom="column">
                  <wp:posOffset>3071495</wp:posOffset>
                </wp:positionH>
                <wp:positionV relativeFrom="paragraph">
                  <wp:posOffset>1720215</wp:posOffset>
                </wp:positionV>
                <wp:extent cx="3086735" cy="847725"/>
                <wp:effectExtent l="561975" t="337820" r="8890" b="5080"/>
                <wp:wrapNone/>
                <wp:docPr id="502735687" name="圆角矩形标注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735" cy="847725"/>
                        </a:xfrm>
                        <a:prstGeom prst="wedgeRoundRectCallout">
                          <a:avLst>
                            <a:gd name="adj1" fmla="val -65657"/>
                            <a:gd name="adj2" fmla="val -8640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7A907" w14:textId="77777777" w:rsidR="00FB46B8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注：字体：宋体，字号：小三号，行距：多倍行距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A09EE" id="圆角矩形标注 8" o:spid="_x0000_s1029" type="#_x0000_t62" style="position:absolute;left:0;text-align:left;margin-left:241.85pt;margin-top:135.45pt;width:243.05pt;height:66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" adj="-3382,-7863" strokecolor="blue">
                <v:textbox>
                  <w:txbxContent>
                    <w:p w14:paraId="0467A907" w14:textId="77777777" w:rsidR="00000000" w:rsidRDefault="00000000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注：字体：宋体，字号：小三号，行距：多倍行距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30"/>
          <w:szCs w:val="30"/>
        </w:rPr>
        <w:t>本人郑重声明：本人所呈交的毕业设计（论文），是在指导老师的指导下独立进行研究所取得的成果。毕业设计（论文）中凡引用他人已经发表或未发表的成果、数据、观点等，均已明确注明出处。除文中已经注明引用的内容外，不包含任何其他个人或集体已经发表或撰写过的科研成果。对本文的研究成果做出重要贡献的个人和集体，均已在文中以明确方式标明。</w:t>
      </w:r>
    </w:p>
    <w:p w14:paraId="74FC5E08" w14:textId="77777777" w:rsidR="00FB46B8" w:rsidRDefault="00FB46B8">
      <w:pPr>
        <w:tabs>
          <w:tab w:val="left" w:pos="377"/>
        </w:tabs>
        <w:ind w:firstLine="600"/>
        <w:rPr>
          <w:color w:val="000000"/>
          <w:sz w:val="30"/>
          <w:szCs w:val="30"/>
        </w:rPr>
      </w:pPr>
    </w:p>
    <w:p w14:paraId="10B05FB5" w14:textId="77777777" w:rsidR="00FB46B8" w:rsidRDefault="00000000">
      <w:pPr>
        <w:tabs>
          <w:tab w:val="left" w:pos="377"/>
        </w:tabs>
        <w:ind w:firstLineChars="200" w:firstLine="6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本声明的法律责任由本人承担。</w:t>
      </w:r>
    </w:p>
    <w:p w14:paraId="59544D89" w14:textId="77777777" w:rsidR="00FB46B8" w:rsidRDefault="00FB46B8">
      <w:pPr>
        <w:tabs>
          <w:tab w:val="left" w:pos="377"/>
        </w:tabs>
        <w:ind w:firstLine="600"/>
        <w:rPr>
          <w:color w:val="000000"/>
          <w:sz w:val="30"/>
          <w:szCs w:val="30"/>
        </w:rPr>
      </w:pPr>
    </w:p>
    <w:p w14:paraId="122F761C" w14:textId="77777777" w:rsidR="00FB46B8" w:rsidRDefault="00FB46B8">
      <w:pPr>
        <w:tabs>
          <w:tab w:val="left" w:pos="377"/>
        </w:tabs>
        <w:ind w:firstLine="600"/>
        <w:rPr>
          <w:color w:val="000000"/>
          <w:sz w:val="30"/>
          <w:szCs w:val="30"/>
        </w:rPr>
      </w:pPr>
    </w:p>
    <w:p w14:paraId="41D2D4E2" w14:textId="5AFB8FE8" w:rsidR="00FB46B8" w:rsidRDefault="00000000">
      <w:pPr>
        <w:tabs>
          <w:tab w:val="left" w:pos="377"/>
        </w:tabs>
        <w:ind w:firstLineChars="200" w:firstLine="6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论文作者签名：</w:t>
      </w:r>
      <w:proofErr w:type="gramStart"/>
      <w:r w:rsidR="009D24FA">
        <w:rPr>
          <w:rFonts w:hint="eastAsia"/>
          <w:color w:val="000000"/>
          <w:sz w:val="30"/>
          <w:szCs w:val="30"/>
        </w:rPr>
        <w:t>王述珍</w:t>
      </w:r>
      <w:proofErr w:type="gramEnd"/>
      <w:r>
        <w:rPr>
          <w:color w:val="000000"/>
          <w:sz w:val="30"/>
          <w:szCs w:val="30"/>
        </w:rPr>
        <w:t xml:space="preserve">            </w:t>
      </w:r>
      <w:r>
        <w:rPr>
          <w:color w:val="000000"/>
          <w:sz w:val="30"/>
          <w:szCs w:val="30"/>
        </w:rPr>
        <w:t>日</w:t>
      </w:r>
      <w:r>
        <w:rPr>
          <w:color w:val="000000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期：</w:t>
      </w:r>
      <w:r w:rsidR="009D24FA">
        <w:rPr>
          <w:rFonts w:hint="eastAsia"/>
          <w:color w:val="000000"/>
          <w:sz w:val="30"/>
          <w:szCs w:val="30"/>
        </w:rPr>
        <w:t>2026.04.20</w:t>
      </w:r>
    </w:p>
    <w:p w14:paraId="503DAB3B" w14:textId="77777777" w:rsidR="00FB46B8" w:rsidRDefault="00FB46B8">
      <w:pPr>
        <w:tabs>
          <w:tab w:val="left" w:pos="377"/>
        </w:tabs>
        <w:ind w:firstLine="600"/>
        <w:rPr>
          <w:color w:val="000000"/>
          <w:sz w:val="30"/>
          <w:szCs w:val="30"/>
        </w:rPr>
      </w:pPr>
    </w:p>
    <w:p w14:paraId="68DEDB0F" w14:textId="5D1CB767" w:rsidR="00FB46B8" w:rsidRDefault="00FB46B8">
      <w:pPr>
        <w:tabs>
          <w:tab w:val="left" w:pos="377"/>
        </w:tabs>
        <w:ind w:firstLine="480"/>
        <w:rPr>
          <w:color w:val="000000"/>
        </w:rPr>
      </w:pPr>
    </w:p>
    <w:p w14:paraId="4886CC7A" w14:textId="77777777" w:rsidR="00FB46B8" w:rsidRDefault="00FB46B8">
      <w:pPr>
        <w:tabs>
          <w:tab w:val="left" w:pos="377"/>
        </w:tabs>
        <w:ind w:firstLine="480"/>
        <w:rPr>
          <w:color w:val="000000"/>
        </w:rPr>
      </w:pPr>
    </w:p>
    <w:p w14:paraId="765F5216" w14:textId="24DB5F54" w:rsidR="00FB46B8" w:rsidRDefault="00FB46B8">
      <w:pPr>
        <w:tabs>
          <w:tab w:val="left" w:pos="377"/>
        </w:tabs>
        <w:ind w:firstLine="480"/>
        <w:rPr>
          <w:color w:val="000000"/>
        </w:rPr>
      </w:pPr>
    </w:p>
    <w:p w14:paraId="41DD1A2A" w14:textId="31B4DE2F" w:rsidR="00FB46B8" w:rsidRDefault="009D24FA">
      <w:pPr>
        <w:tabs>
          <w:tab w:val="left" w:pos="377"/>
        </w:tabs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2BDDFC" wp14:editId="2E0CFA57">
                <wp:simplePos x="0" y="0"/>
                <wp:positionH relativeFrom="column">
                  <wp:posOffset>1172845</wp:posOffset>
                </wp:positionH>
                <wp:positionV relativeFrom="paragraph">
                  <wp:posOffset>100330</wp:posOffset>
                </wp:positionV>
                <wp:extent cx="2877185" cy="597535"/>
                <wp:effectExtent l="228600" t="918845" r="8890" b="7620"/>
                <wp:wrapNone/>
                <wp:docPr id="1092191497" name="自选图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7185" cy="597535"/>
                        </a:xfrm>
                        <a:prstGeom prst="wedgeRoundRectCallout">
                          <a:avLst>
                            <a:gd name="adj1" fmla="val -56866"/>
                            <a:gd name="adj2" fmla="val -1988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97275" w14:textId="77777777" w:rsidR="00FB46B8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</w:rPr>
                              <w:t>“本声明的法律责任由本人承担。”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前空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，后空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BDDFC" id="自选图形 10" o:spid="_x0000_s1031" type="#_x0000_t62" style="position:absolute;left:0;text-align:left;margin-left:92.35pt;margin-top:7.9pt;width:226.55pt;height:4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" adj="-1483,-32159" strokecolor="blue">
                <v:textbox>
                  <w:txbxContent>
                    <w:p w14:paraId="0F197275" w14:textId="77777777" w:rsidR="00FB46B8" w:rsidRDefault="00000000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</w:t>
                      </w:r>
                      <w:r>
                        <w:rPr>
                          <w:rFonts w:hint="eastAsia"/>
                          <w:color w:val="FF0000"/>
                          <w:sz w:val="22"/>
                        </w:rPr>
                        <w:t>“本声明的法律责任由本人承担。”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前空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，后空</w:t>
                      </w:r>
                      <w:r>
                        <w:rPr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5A41A6FB" w14:textId="77777777" w:rsidR="00FB46B8" w:rsidRDefault="00FB46B8">
      <w:pPr>
        <w:ind w:firstLine="480"/>
        <w:sectPr w:rsidR="00FB46B8">
          <w:headerReference w:type="default" r:id="rId12"/>
          <w:pgSz w:w="11906" w:h="16838"/>
          <w:pgMar w:top="2268" w:right="1418" w:bottom="1418" w:left="1418" w:header="851" w:footer="851" w:gutter="0"/>
          <w:cols w:space="720"/>
          <w:docGrid w:type="lines" w:linePitch="326"/>
        </w:sectPr>
      </w:pPr>
    </w:p>
    <w:p w14:paraId="23AFD057" w14:textId="3E7E95DC" w:rsidR="00FB46B8" w:rsidRDefault="004030A0">
      <w:pPr>
        <w:pStyle w:val="afffff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4EFBCF4" wp14:editId="15216DD1">
                <wp:simplePos x="0" y="0"/>
                <wp:positionH relativeFrom="column">
                  <wp:posOffset>3490595</wp:posOffset>
                </wp:positionH>
                <wp:positionV relativeFrom="paragraph">
                  <wp:posOffset>-913765</wp:posOffset>
                </wp:positionV>
                <wp:extent cx="2985770" cy="999490"/>
                <wp:effectExtent l="685800" t="12065" r="14605" b="131445"/>
                <wp:wrapNone/>
                <wp:docPr id="849443121" name="圆角矩形标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5770" cy="999490"/>
                        </a:xfrm>
                        <a:prstGeom prst="wedgeRoundRectCallout">
                          <a:avLst>
                            <a:gd name="adj1" fmla="val -71181"/>
                            <a:gd name="adj2" fmla="val 5991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BB5D8" w14:textId="77777777" w:rsidR="00FB46B8" w:rsidRDefault="00000000"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注：居中，字体：黑体，小二号，行距：多倍行距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FBCF4" id="圆角矩形标注 14" o:spid="_x0000_s1031" type="#_x0000_t62" style="position:absolute;left:0;text-align:left;margin-left:274.85pt;margin-top:-71.95pt;width:235.1pt;height:78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" adj="-4575,23741" strokecolor="#1d41d5" strokeweight="1pt">
                <v:textbox>
                  <w:txbxContent>
                    <w:p w14:paraId="222BB5D8" w14:textId="77777777" w:rsidR="00000000" w:rsidRDefault="00000000"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注：居中，字体：黑体，小二号，行距：多倍行距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关于使用授权的声明</w:t>
      </w:r>
    </w:p>
    <w:p w14:paraId="2AD85553" w14:textId="5416174F" w:rsidR="00FB46B8" w:rsidRDefault="004030A0">
      <w:pPr>
        <w:tabs>
          <w:tab w:val="left" w:pos="377"/>
        </w:tabs>
        <w:ind w:firstLineChars="200" w:firstLine="48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309D27" wp14:editId="3C1D88CE">
                <wp:simplePos x="0" y="0"/>
                <wp:positionH relativeFrom="column">
                  <wp:posOffset>3325495</wp:posOffset>
                </wp:positionH>
                <wp:positionV relativeFrom="paragraph">
                  <wp:posOffset>1362075</wp:posOffset>
                </wp:positionV>
                <wp:extent cx="3039110" cy="920750"/>
                <wp:effectExtent l="492125" t="294005" r="12065" b="13970"/>
                <wp:wrapNone/>
                <wp:docPr id="1250738386" name="圆角矩形标注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9110" cy="920750"/>
                        </a:xfrm>
                        <a:prstGeom prst="wedgeRoundRectCallout">
                          <a:avLst>
                            <a:gd name="adj1" fmla="val -65903"/>
                            <a:gd name="adj2" fmla="val -790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84F08" w14:textId="77777777" w:rsidR="00FB46B8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注：字体：宋体，字号：小三号，行距：多倍行距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09D27" id="圆角矩形标注 10" o:spid="_x0000_s1032" type="#_x0000_t62" style="position:absolute;left:0;text-align:left;margin-left:261.85pt;margin-top:107.25pt;width:239.3pt;height:72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" adj="-3435,-6271" strokecolor="blue">
                <v:textbox>
                  <w:txbxContent>
                    <w:p w14:paraId="50784F08" w14:textId="77777777" w:rsidR="00000000" w:rsidRDefault="00000000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  <w:highlight w:val="yellow"/>
                          <w:u w:val="double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注：字体：宋体，字号：小三号，行距：多倍行距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30"/>
          <w:szCs w:val="30"/>
        </w:rPr>
        <w:t>本人在指导老师指导下所完成的毕业设计（论文）及相关的资料（包括图纸、试验记录、原始数据、实物照片、图片、录音带、设计手稿等），知识产权归属成都大学。本人完全了解成都大学有关保存、使用毕业设计（论文）的规定，本人授权成都大学可以将本毕业设计（论文）的全部或部分内容编入有关数据库进行检索，可以采用任何复制手段保存和汇编本毕业设计（论文）。如果发表相关成果，一定征得指导教师同意，且第一署名单位为成都大学。本人离校后使用毕业设计（论文）或与该论文直接相关的学术论文或成果时，第一署名单位仍然为成都大学。</w:t>
      </w:r>
    </w:p>
    <w:p w14:paraId="484E2213" w14:textId="77777777" w:rsidR="00FB46B8" w:rsidRDefault="00000000">
      <w:pPr>
        <w:tabs>
          <w:tab w:val="left" w:pos="377"/>
        </w:tabs>
        <w:ind w:firstLineChars="200" w:firstLine="6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本毕业设计（论文）内容不涉及国家秘密、商业秘密及其他需要保密的内容，适用于上述授权。</w:t>
      </w:r>
    </w:p>
    <w:p w14:paraId="787E1355" w14:textId="77777777" w:rsidR="00FB46B8" w:rsidRDefault="00FB46B8">
      <w:pPr>
        <w:tabs>
          <w:tab w:val="left" w:pos="377"/>
        </w:tabs>
        <w:ind w:firstLine="600"/>
        <w:rPr>
          <w:color w:val="000000"/>
          <w:sz w:val="30"/>
          <w:szCs w:val="30"/>
        </w:rPr>
      </w:pPr>
    </w:p>
    <w:p w14:paraId="17B89B51" w14:textId="77777777" w:rsidR="00FB46B8" w:rsidRDefault="00000000">
      <w:pPr>
        <w:tabs>
          <w:tab w:val="left" w:pos="377"/>
        </w:tabs>
        <w:spacing w:line="360" w:lineRule="auto"/>
        <w:ind w:firstLineChars="200" w:firstLine="6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论文作者签名：</w:t>
      </w:r>
      <w:r>
        <w:rPr>
          <w:color w:val="000000"/>
          <w:sz w:val="30"/>
          <w:szCs w:val="30"/>
        </w:rPr>
        <w:t xml:space="preserve">                  </w:t>
      </w:r>
      <w:r>
        <w:rPr>
          <w:color w:val="000000"/>
          <w:sz w:val="30"/>
          <w:szCs w:val="30"/>
        </w:rPr>
        <w:t>日</w:t>
      </w:r>
      <w:r>
        <w:rPr>
          <w:color w:val="000000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期：</w:t>
      </w:r>
      <w:r>
        <w:rPr>
          <w:color w:val="000000"/>
          <w:sz w:val="30"/>
          <w:szCs w:val="30"/>
        </w:rPr>
        <w:t xml:space="preserve">  </w:t>
      </w:r>
    </w:p>
    <w:p w14:paraId="202B3A96" w14:textId="77777777" w:rsidR="00FB46B8" w:rsidRDefault="00000000">
      <w:pPr>
        <w:tabs>
          <w:tab w:val="left" w:pos="377"/>
        </w:tabs>
        <w:spacing w:line="360" w:lineRule="auto"/>
        <w:ind w:firstLineChars="200" w:firstLine="60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        </w:t>
      </w:r>
    </w:p>
    <w:p w14:paraId="35733CE6" w14:textId="3667ECCC" w:rsidR="00FB46B8" w:rsidRDefault="004030A0">
      <w:pPr>
        <w:tabs>
          <w:tab w:val="left" w:pos="377"/>
        </w:tabs>
        <w:spacing w:line="360" w:lineRule="auto"/>
        <w:ind w:firstLineChars="250" w:firstLine="600"/>
        <w:rPr>
          <w:color w:val="00000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09CA12" wp14:editId="443B6A40">
                <wp:simplePos x="0" y="0"/>
                <wp:positionH relativeFrom="column">
                  <wp:posOffset>1938020</wp:posOffset>
                </wp:positionH>
                <wp:positionV relativeFrom="paragraph">
                  <wp:posOffset>312420</wp:posOffset>
                </wp:positionV>
                <wp:extent cx="2496185" cy="540385"/>
                <wp:effectExtent l="428625" t="890270" r="8890" b="7620"/>
                <wp:wrapNone/>
                <wp:docPr id="657093210" name="自选图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185" cy="540385"/>
                        </a:xfrm>
                        <a:prstGeom prst="wedgeRoundRectCallout">
                          <a:avLst>
                            <a:gd name="adj1" fmla="val -65542"/>
                            <a:gd name="adj2" fmla="val -20934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39B48" w14:textId="77777777" w:rsidR="00FB46B8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22"/>
                              </w:rPr>
                              <w:t>“论文作者签名”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前空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，后空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9CA12" id="自选图形 13" o:spid="_x0000_s1033" type="#_x0000_t62" style="position:absolute;left:0;text-align:left;margin-left:152.6pt;margin-top:24.6pt;width:196.55pt;height:42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" adj="-3357,-34418" strokecolor="blue">
                <v:textbox>
                  <w:txbxContent>
                    <w:p w14:paraId="78339B48" w14:textId="77777777" w:rsidR="00000000" w:rsidRDefault="00000000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</w:t>
                      </w:r>
                      <w:proofErr w:type="gramStart"/>
                      <w:r>
                        <w:rPr>
                          <w:rFonts w:hint="eastAsia"/>
                          <w:color w:val="FF0000"/>
                          <w:sz w:val="22"/>
                        </w:rPr>
                        <w:t>“论文作者签名”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前空</w:t>
                      </w:r>
                      <w:r>
                        <w:rPr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，后空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30"/>
          <w:szCs w:val="30"/>
        </w:rPr>
        <w:t>指导教师签名：</w:t>
      </w:r>
      <w:r>
        <w:rPr>
          <w:color w:val="000000"/>
          <w:sz w:val="30"/>
          <w:szCs w:val="30"/>
        </w:rPr>
        <w:t xml:space="preserve">                  </w:t>
      </w:r>
      <w:r>
        <w:rPr>
          <w:color w:val="000000"/>
          <w:sz w:val="30"/>
          <w:szCs w:val="30"/>
        </w:rPr>
        <w:t>日</w:t>
      </w:r>
      <w:r>
        <w:rPr>
          <w:color w:val="000000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期：</w:t>
      </w:r>
      <w:r>
        <w:rPr>
          <w:color w:val="000000"/>
          <w:sz w:val="30"/>
          <w:szCs w:val="30"/>
        </w:rPr>
        <w:t xml:space="preserve">                </w:t>
      </w:r>
    </w:p>
    <w:p w14:paraId="20F40412" w14:textId="77777777" w:rsidR="00FB46B8" w:rsidRDefault="00FB46B8">
      <w:pPr>
        <w:tabs>
          <w:tab w:val="left" w:pos="377"/>
        </w:tabs>
        <w:spacing w:line="360" w:lineRule="auto"/>
        <w:ind w:firstLine="480"/>
        <w:jc w:val="center"/>
      </w:pPr>
    </w:p>
    <w:p w14:paraId="4C4CE913" w14:textId="77777777" w:rsidR="00FB46B8" w:rsidRDefault="00FB46B8">
      <w:pPr>
        <w:ind w:firstLine="480"/>
      </w:pPr>
    </w:p>
    <w:p w14:paraId="3D966322" w14:textId="77777777" w:rsidR="00FB46B8" w:rsidRDefault="00FB46B8">
      <w:pPr>
        <w:ind w:firstLine="480"/>
      </w:pPr>
    </w:p>
    <w:p w14:paraId="4D65D20A" w14:textId="77777777" w:rsidR="00FB46B8" w:rsidRDefault="00FB46B8">
      <w:pPr>
        <w:ind w:firstLine="480"/>
        <w:sectPr w:rsidR="00FB46B8">
          <w:headerReference w:type="default" r:id="rId13"/>
          <w:pgSz w:w="11906" w:h="16838"/>
          <w:pgMar w:top="2268" w:right="1418" w:bottom="1418" w:left="1418" w:header="851" w:footer="851" w:gutter="0"/>
          <w:cols w:space="720"/>
          <w:docGrid w:type="lines" w:linePitch="326"/>
        </w:sectPr>
      </w:pPr>
    </w:p>
    <w:p w14:paraId="5637966F" w14:textId="0A40EB48" w:rsidR="00FB46B8" w:rsidRPr="009D24FA" w:rsidRDefault="004030A0" w:rsidP="009D24FA">
      <w:pPr>
        <w:pStyle w:val="afffff4"/>
        <w:rPr>
          <w:rFonts w:cs="Times New Roman"/>
          <w:noProof/>
        </w:rPr>
      </w:pPr>
      <w:r w:rsidRPr="009D24FA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99D368" wp14:editId="4FBD540B">
                <wp:simplePos x="0" y="0"/>
                <wp:positionH relativeFrom="column">
                  <wp:posOffset>2782570</wp:posOffset>
                </wp:positionH>
                <wp:positionV relativeFrom="paragraph">
                  <wp:posOffset>-933450</wp:posOffset>
                </wp:positionV>
                <wp:extent cx="3235960" cy="929005"/>
                <wp:effectExtent l="863600" t="11430" r="15240" b="69215"/>
                <wp:wrapNone/>
                <wp:docPr id="1624121312" name="圆角矩形标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5960" cy="929005"/>
                        </a:xfrm>
                        <a:prstGeom prst="wedgeRoundRectCallout">
                          <a:avLst>
                            <a:gd name="adj1" fmla="val -74819"/>
                            <a:gd name="adj2" fmla="val 5437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667A8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注：题目居中，字体：黑体，字号：小二号，行距：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倍，间距：段前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磅、段后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9D368" id="圆角矩形标注 15" o:spid="_x0000_s1034" type="#_x0000_t62" style="position:absolute;left:0;text-align:left;margin-left:219.1pt;margin-top:-73.5pt;width:254.8pt;height:73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" adj="-5361,22545" strokecolor="#1d41d5" strokeweight="1pt">
                <v:textbox>
                  <w:txbxContent>
                    <w:p w14:paraId="17A667A8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注：题目居中，字体：黑体，字号：小二号，行距：</w:t>
                      </w:r>
                      <w:r>
                        <w:rPr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倍，间距：段前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磅、段后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 w:rsidR="009D24FA" w:rsidRPr="009D24FA">
        <w:rPr>
          <w:rFonts w:cs="Times New Roman" w:hint="eastAsia"/>
          <w:noProof/>
        </w:rPr>
        <w:t>Shake-Pro: 基于 HarmonyOS 与生成式检索模型的调酒交流社区系统设计与实现</w:t>
      </w:r>
    </w:p>
    <w:p w14:paraId="2D930122" w14:textId="3B4D3865" w:rsidR="00FB46B8" w:rsidRDefault="00000000">
      <w:pPr>
        <w:spacing w:after="240"/>
        <w:ind w:firstLineChars="400" w:firstLine="960"/>
        <w:rPr>
          <w:rFonts w:eastAsia="楷体" w:hint="eastAsia"/>
          <w:kern w:val="0"/>
        </w:rPr>
      </w:pPr>
      <w:r>
        <w:rPr>
          <w:rFonts w:eastAsia="楷体"/>
          <w:kern w:val="0"/>
        </w:rPr>
        <w:t>专业：</w:t>
      </w:r>
      <w:r w:rsidR="009D24FA">
        <w:rPr>
          <w:rFonts w:eastAsia="楷体" w:hint="eastAsia"/>
          <w:kern w:val="0"/>
        </w:rPr>
        <w:t>软件工程</w:t>
      </w:r>
      <w:r>
        <w:rPr>
          <w:rFonts w:eastAsia="楷体"/>
          <w:kern w:val="0"/>
        </w:rPr>
        <w:t xml:space="preserve">       </w:t>
      </w:r>
      <w:r w:rsidR="009D24FA">
        <w:rPr>
          <w:rFonts w:eastAsia="楷体" w:hint="eastAsia"/>
          <w:kern w:val="0"/>
        </w:rPr>
        <w:t xml:space="preserve">              </w:t>
      </w:r>
      <w:r>
        <w:rPr>
          <w:rFonts w:eastAsia="楷体"/>
          <w:kern w:val="0"/>
        </w:rPr>
        <w:t>学</w:t>
      </w:r>
      <w:r>
        <w:rPr>
          <w:rFonts w:eastAsia="楷体"/>
          <w:kern w:val="0"/>
        </w:rPr>
        <w:t xml:space="preserve">    </w:t>
      </w:r>
      <w:r>
        <w:rPr>
          <w:rFonts w:eastAsia="楷体"/>
          <w:kern w:val="0"/>
        </w:rPr>
        <w:t>号：</w:t>
      </w:r>
      <w:r w:rsidR="009D24FA">
        <w:rPr>
          <w:rFonts w:eastAsia="楷体" w:hint="eastAsia"/>
          <w:kern w:val="0"/>
        </w:rPr>
        <w:t>202210414114</w:t>
      </w:r>
    </w:p>
    <w:p w14:paraId="7B9F42E6" w14:textId="1EC8E29A" w:rsidR="00FB46B8" w:rsidRDefault="00000000">
      <w:pPr>
        <w:spacing w:after="240"/>
        <w:ind w:firstLineChars="400" w:firstLine="960"/>
        <w:rPr>
          <w:rFonts w:eastAsia="楷体"/>
          <w:sz w:val="21"/>
          <w:szCs w:val="21"/>
        </w:rPr>
      </w:pPr>
      <w:r>
        <w:rPr>
          <w:rFonts w:eastAsia="楷体"/>
          <w:kern w:val="0"/>
        </w:rPr>
        <w:t>学生：</w:t>
      </w:r>
      <w:proofErr w:type="gramStart"/>
      <w:r w:rsidR="009D24FA">
        <w:rPr>
          <w:rFonts w:eastAsia="楷体" w:hint="eastAsia"/>
          <w:kern w:val="0"/>
        </w:rPr>
        <w:t>王述珍</w:t>
      </w:r>
      <w:proofErr w:type="gramEnd"/>
      <w:r>
        <w:rPr>
          <w:rFonts w:eastAsia="楷体"/>
          <w:kern w:val="0"/>
        </w:rPr>
        <w:t xml:space="preserve">                       </w:t>
      </w:r>
      <w:r>
        <w:rPr>
          <w:rFonts w:eastAsia="楷体"/>
          <w:kern w:val="0"/>
        </w:rPr>
        <w:t>指导教师：</w:t>
      </w:r>
      <w:r w:rsidR="009D24FA" w:rsidRPr="009D24FA">
        <w:rPr>
          <w:rFonts w:eastAsia="楷体" w:hint="eastAsia"/>
          <w:kern w:val="0"/>
        </w:rPr>
        <w:t>刘昶</w:t>
      </w:r>
    </w:p>
    <w:p w14:paraId="27D671AF" w14:textId="596F8368" w:rsidR="00FB46B8" w:rsidRDefault="004030A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24FFF78" wp14:editId="4038ADC7">
                <wp:simplePos x="0" y="0"/>
                <wp:positionH relativeFrom="column">
                  <wp:posOffset>1817370</wp:posOffset>
                </wp:positionH>
                <wp:positionV relativeFrom="paragraph">
                  <wp:posOffset>316865</wp:posOffset>
                </wp:positionV>
                <wp:extent cx="3692525" cy="1075690"/>
                <wp:effectExtent l="88900" t="1000125" r="9525" b="10160"/>
                <wp:wrapNone/>
                <wp:docPr id="351249880" name="自选图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2525" cy="1075690"/>
                        </a:xfrm>
                        <a:prstGeom prst="wedgeRoundRectCallout">
                          <a:avLst>
                            <a:gd name="adj1" fmla="val -51597"/>
                            <a:gd name="adj2" fmla="val -1399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9959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注：“专业”、“学生”两行，缩进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字符，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居左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字体：楷体，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</w:rPr>
                              <w:t>数字和外文字体：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，字号：小四号，行距：多倍行距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磅、段后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FFF78" id="自选图形 16" o:spid="_x0000_s1035" type="#_x0000_t62" style="position:absolute;margin-left:143.1pt;margin-top:24.95pt;width:290.75pt;height:8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" adj="-345,-19427" strokecolor="#1d41d5" strokeweight="1pt">
                <v:textbox>
                  <w:txbxContent>
                    <w:p w14:paraId="5AA99959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注：“专业”、“学生”两行，缩进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4</w:t>
                      </w:r>
                      <w:r>
                        <w:rPr>
                          <w:color w:val="000080"/>
                          <w:sz w:val="22"/>
                        </w:rPr>
                        <w:t>字符，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居左</w:t>
                      </w:r>
                      <w:r>
                        <w:rPr>
                          <w:color w:val="000080"/>
                          <w:sz w:val="22"/>
                        </w:rPr>
                        <w:t>，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字体：楷体，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</w:rPr>
                        <w:t>数字和外文字体：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，字号：小四号，行距：多倍行距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磅、段后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</w:rPr>
        <w:t>摘要：</w:t>
      </w:r>
      <w:r>
        <w:t>“</w:t>
      </w:r>
      <w:r>
        <w:t>摘要</w:t>
      </w:r>
      <w:r>
        <w:t>”</w:t>
      </w:r>
      <w:r>
        <w:t>是摘要部分的标题，不可省略。</w:t>
      </w:r>
      <w:r>
        <w:rPr>
          <w:highlight w:val="yellow"/>
        </w:rPr>
        <w:t>“</w:t>
      </w:r>
      <w:r>
        <w:rPr>
          <w:highlight w:val="yellow"/>
        </w:rPr>
        <w:t>摘要</w:t>
      </w:r>
      <w:r>
        <w:rPr>
          <w:highlight w:val="yellow"/>
        </w:rPr>
        <w:t>”</w:t>
      </w:r>
      <w:r>
        <w:rPr>
          <w:highlight w:val="yellow"/>
        </w:rPr>
        <w:t>字体：黑体，居左，</w:t>
      </w:r>
      <w:proofErr w:type="gramStart"/>
      <w:r>
        <w:rPr>
          <w:highlight w:val="yellow"/>
        </w:rPr>
        <w:t>不</w:t>
      </w:r>
      <w:proofErr w:type="gramEnd"/>
      <w:r>
        <w:rPr>
          <w:highlight w:val="yellow"/>
        </w:rPr>
        <w:t>缩进，字号：小四号。</w:t>
      </w:r>
    </w:p>
    <w:p w14:paraId="68D4116D" w14:textId="77777777" w:rsidR="00FB46B8" w:rsidRDefault="00000000">
      <w:pPr>
        <w:ind w:firstLineChars="200" w:firstLine="480"/>
      </w:pPr>
      <w:r>
        <w:t>摘要是对论文内容不加注释和评论的简短陈述，要求扼要说明研究工作的目的、主要材料和方法、研究结果、结论、科学意义或应用价值等，是一篇具有独立性和完整性的短文。摘要中不宜使用公式、图表以及非公知公用的符号和术语，不标注引用文献编号。</w:t>
      </w:r>
    </w:p>
    <w:p w14:paraId="2AAD6E0C" w14:textId="77777777" w:rsidR="00FB46B8" w:rsidRDefault="00000000">
      <w:pPr>
        <w:ind w:firstLineChars="200" w:firstLine="480"/>
      </w:pPr>
      <w:r>
        <w:rPr>
          <w:highlight w:val="yellow"/>
        </w:rPr>
        <w:t>摘要正文选用模板中的样式所定义的</w:t>
      </w:r>
      <w:r>
        <w:rPr>
          <w:highlight w:val="yellow"/>
        </w:rPr>
        <w:t>“</w:t>
      </w:r>
      <w:r>
        <w:rPr>
          <w:highlight w:val="yellow"/>
        </w:rPr>
        <w:t>正文</w:t>
      </w:r>
      <w:r>
        <w:rPr>
          <w:highlight w:val="yellow"/>
        </w:rPr>
        <w:t>”</w:t>
      </w:r>
      <w:r>
        <w:rPr>
          <w:highlight w:val="yellow"/>
        </w:rPr>
        <w:t>，每段落首行缩进</w:t>
      </w:r>
      <w:r>
        <w:rPr>
          <w:highlight w:val="yellow"/>
        </w:rPr>
        <w:t>2</w:t>
      </w:r>
      <w:r>
        <w:rPr>
          <w:highlight w:val="yellow"/>
        </w:rPr>
        <w:t>个汉字；或者手动设置成每段落首行缩进</w:t>
      </w:r>
      <w:r>
        <w:rPr>
          <w:highlight w:val="yellow"/>
        </w:rPr>
        <w:t>2</w:t>
      </w:r>
      <w:r>
        <w:rPr>
          <w:highlight w:val="yellow"/>
        </w:rPr>
        <w:t>个汉字，字体：宋体，字号：小四号，行距：多倍行距</w:t>
      </w:r>
      <w:r>
        <w:rPr>
          <w:highlight w:val="yellow"/>
        </w:rPr>
        <w:t>1.25</w:t>
      </w:r>
      <w:r>
        <w:rPr>
          <w:highlight w:val="yellow"/>
        </w:rPr>
        <w:t>，间距：段前、段后均为</w:t>
      </w:r>
      <w:r>
        <w:rPr>
          <w:highlight w:val="yellow"/>
        </w:rPr>
        <w:t>0</w:t>
      </w:r>
      <w:r>
        <w:rPr>
          <w:highlight w:val="yellow"/>
        </w:rPr>
        <w:t>行，取消网格对齐选项。</w:t>
      </w:r>
    </w:p>
    <w:p w14:paraId="5A6387F7" w14:textId="77777777" w:rsidR="00FB46B8" w:rsidRDefault="00000000">
      <w:pPr>
        <w:ind w:firstLineChars="200" w:firstLine="480"/>
        <w:rPr>
          <w:highlight w:val="yellow"/>
        </w:rPr>
      </w:pPr>
      <w:r>
        <w:rPr>
          <w:highlight w:val="yellow"/>
        </w:rPr>
        <w:t>摘要篇幅以</w:t>
      </w:r>
      <w:r>
        <w:rPr>
          <w:highlight w:val="yellow"/>
        </w:rPr>
        <w:t>1</w:t>
      </w:r>
      <w:r>
        <w:rPr>
          <w:highlight w:val="yellow"/>
        </w:rPr>
        <w:t>页为限，字数</w:t>
      </w:r>
      <w:r>
        <w:rPr>
          <w:highlight w:val="yellow"/>
        </w:rPr>
        <w:t>300-600</w:t>
      </w:r>
      <w:r>
        <w:rPr>
          <w:highlight w:val="yellow"/>
        </w:rPr>
        <w:t>字左右。</w:t>
      </w:r>
    </w:p>
    <w:p w14:paraId="3764051E" w14:textId="77777777" w:rsidR="00FB46B8" w:rsidRDefault="00000000">
      <w:pPr>
        <w:ind w:firstLineChars="200" w:firstLine="480"/>
      </w:pPr>
      <w:r>
        <w:t>关键词是供检索用的主题词条，应采用能覆盖论文主要内容的通用技术词条（参照相应的技术术语标准），一般列</w:t>
      </w:r>
      <w:r>
        <w:t>3</w:t>
      </w:r>
      <w:r>
        <w:t>～</w:t>
      </w:r>
      <w:r>
        <w:t>5</w:t>
      </w:r>
      <w:r>
        <w:t>个，</w:t>
      </w:r>
      <w:r>
        <w:rPr>
          <w:rFonts w:hint="eastAsia"/>
        </w:rPr>
        <w:t>关键词不能与专业名称、研究方向重复，</w:t>
      </w:r>
      <w:r>
        <w:t>按词条的外延层次从大到小排列，应在摘要中出现。</w:t>
      </w:r>
    </w:p>
    <w:p w14:paraId="13252971" w14:textId="77777777" w:rsidR="00FB46B8" w:rsidRDefault="00000000">
      <w:pPr>
        <w:tabs>
          <w:tab w:val="left" w:pos="377"/>
        </w:tabs>
        <w:spacing w:beforeLines="100" w:before="326"/>
        <w:rPr>
          <w:rStyle w:val="Char8"/>
          <w:rFonts w:ascii="Times New Roman"/>
          <w:sz w:val="24"/>
        </w:rPr>
      </w:pPr>
      <w:r>
        <w:rPr>
          <w:rStyle w:val="Char5"/>
          <w:rFonts w:ascii="Times New Roman"/>
        </w:rPr>
        <w:t>关键词：</w:t>
      </w:r>
      <w:r>
        <w:rPr>
          <w:rStyle w:val="Char8"/>
          <w:rFonts w:ascii="Times New Roman"/>
          <w:sz w:val="24"/>
        </w:rPr>
        <w:t>写作规范；排版格式；毕业设计（论文）</w:t>
      </w:r>
    </w:p>
    <w:p w14:paraId="13B389DA" w14:textId="396B72A2" w:rsidR="00FB46B8" w:rsidRDefault="004030A0">
      <w:pPr>
        <w:tabs>
          <w:tab w:val="left" w:pos="377"/>
        </w:tabs>
        <w:spacing w:beforeLines="100" w:before="326"/>
        <w:ind w:firstLine="480"/>
        <w:rPr>
          <w:rStyle w:val="Char8"/>
          <w:rFonts w:ascii="Times New Roman"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208790D" wp14:editId="1D895AC1">
                <wp:simplePos x="0" y="0"/>
                <wp:positionH relativeFrom="column">
                  <wp:posOffset>2694940</wp:posOffset>
                </wp:positionH>
                <wp:positionV relativeFrom="paragraph">
                  <wp:posOffset>203835</wp:posOffset>
                </wp:positionV>
                <wp:extent cx="2838450" cy="1314450"/>
                <wp:effectExtent l="604520" t="352425" r="14605" b="9525"/>
                <wp:wrapNone/>
                <wp:docPr id="1959856403" name="圆角矩形标注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0" cy="1314450"/>
                        </a:xfrm>
                        <a:prstGeom prst="wedgeRoundRectCallout">
                          <a:avLst>
                            <a:gd name="adj1" fmla="val -70829"/>
                            <a:gd name="adj2" fmla="val -741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0B00D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注：“</w:t>
                            </w:r>
                            <w:r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关键词：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”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缩进，字体：黑体，字号：小四号。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个；用分号（中文）间隔，字体：宋体，字号：小四号，行距：单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行距，间距：段前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行、段后为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8790D" id="圆角矩形标注 16" o:spid="_x0000_s1036" type="#_x0000_t62" style="position:absolute;left:0;text-align:left;margin-left:212.2pt;margin-top:16.05pt;width:223.5pt;height:103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" adj="-4499,-5225" strokecolor="#1d41d5" strokeweight="1pt">
                <v:textbox>
                  <w:txbxContent>
                    <w:p w14:paraId="63C0B00D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注：“</w:t>
                      </w:r>
                      <w:r>
                        <w:rPr>
                          <w:rFonts w:ascii="黑体" w:eastAsia="黑体" w:hAnsi="黑体" w:hint="eastAsia"/>
                          <w:sz w:val="22"/>
                        </w:rPr>
                        <w:t>关键词：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”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缩进，字体：黑体，字号：小四号。</w:t>
                      </w:r>
                      <w:r>
                        <w:rPr>
                          <w:color w:val="000080"/>
                          <w:sz w:val="22"/>
                        </w:rPr>
                        <w:t>3-5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个；用分号（中文）间隔，字体：宋体，字号：小四号，行距：单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倍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行距，间距：段前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行、段后为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69BC33B4" w14:textId="77777777" w:rsidR="00FB46B8" w:rsidRDefault="00FB46B8">
      <w:pPr>
        <w:tabs>
          <w:tab w:val="left" w:pos="377"/>
        </w:tabs>
        <w:spacing w:beforeLines="100" w:before="326"/>
        <w:ind w:firstLine="420"/>
        <w:rPr>
          <w:rStyle w:val="Char8"/>
          <w:rFonts w:ascii="Times New Roman"/>
          <w:bCs/>
          <w:szCs w:val="21"/>
        </w:rPr>
      </w:pPr>
    </w:p>
    <w:p w14:paraId="7418737A" w14:textId="77777777" w:rsidR="00FB46B8" w:rsidRDefault="00FB46B8">
      <w:pPr>
        <w:tabs>
          <w:tab w:val="left" w:pos="377"/>
        </w:tabs>
        <w:spacing w:beforeLines="100" w:before="326"/>
        <w:ind w:firstLine="420"/>
        <w:rPr>
          <w:rStyle w:val="Char8"/>
          <w:rFonts w:ascii="Times New Roman"/>
          <w:bCs/>
          <w:szCs w:val="21"/>
        </w:rPr>
      </w:pPr>
    </w:p>
    <w:p w14:paraId="69130F85" w14:textId="77777777" w:rsidR="00FB46B8" w:rsidRDefault="00FB46B8">
      <w:pPr>
        <w:tabs>
          <w:tab w:val="left" w:pos="377"/>
        </w:tabs>
        <w:spacing w:beforeLines="100" w:before="326"/>
        <w:ind w:firstLine="420"/>
        <w:rPr>
          <w:rStyle w:val="Char8"/>
          <w:rFonts w:ascii="Times New Roman"/>
          <w:bCs/>
          <w:szCs w:val="21"/>
        </w:rPr>
      </w:pPr>
    </w:p>
    <w:p w14:paraId="1B47596E" w14:textId="77777777" w:rsidR="00FB46B8" w:rsidRDefault="00FB46B8">
      <w:pPr>
        <w:tabs>
          <w:tab w:val="left" w:pos="377"/>
        </w:tabs>
        <w:spacing w:beforeLines="100" w:before="326"/>
        <w:ind w:firstLine="420"/>
        <w:rPr>
          <w:rStyle w:val="Char8"/>
          <w:rFonts w:ascii="Times New Roman"/>
          <w:bCs/>
          <w:szCs w:val="21"/>
        </w:rPr>
      </w:pPr>
    </w:p>
    <w:p w14:paraId="1B3E8AF5" w14:textId="435B79C2" w:rsidR="00FB46B8" w:rsidRDefault="004030A0">
      <w:pPr>
        <w:spacing w:line="360" w:lineRule="auto"/>
        <w:ind w:firstLine="480"/>
        <w:rPr>
          <w:rFonts w:eastAsia="黑体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18C2E9" wp14:editId="604E9FF6">
                <wp:simplePos x="0" y="0"/>
                <wp:positionH relativeFrom="column">
                  <wp:posOffset>2547620</wp:posOffset>
                </wp:positionH>
                <wp:positionV relativeFrom="paragraph">
                  <wp:posOffset>31750</wp:posOffset>
                </wp:positionV>
                <wp:extent cx="3524250" cy="1057275"/>
                <wp:effectExtent l="9525" t="12065" r="9525" b="578485"/>
                <wp:wrapNone/>
                <wp:docPr id="1611703653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0" cy="1057275"/>
                        </a:xfrm>
                        <a:prstGeom prst="wedgeRoundRectCallout">
                          <a:avLst>
                            <a:gd name="adj1" fmla="val -38505"/>
                            <a:gd name="adj2" fmla="val 1025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D2617" w14:textId="77777777" w:rsidR="00FB46B8" w:rsidRDefault="00000000"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注：摘要（中英文）、目录页码用罗马数字（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II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…）编排，正文以后页码用阿拉伯数字（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…）编排，居中，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小五号字体。</w:t>
                            </w:r>
                          </w:p>
                          <w:p w14:paraId="1E7AF808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  <w:p w14:paraId="6E89FCCE" w14:textId="77777777" w:rsidR="00FB46B8" w:rsidRDefault="00FB46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8C2E9" id="自选图形 18" o:spid="_x0000_s1037" type="#_x0000_t62" style="position:absolute;left:0;text-align:left;margin-left:200.6pt;margin-top:2.5pt;width:277.5pt;height:8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" adj="2483,32960" strokecolor="#03c">
                <v:textbox>
                  <w:txbxContent>
                    <w:p w14:paraId="070D2617" w14:textId="77777777" w:rsidR="00000000" w:rsidRDefault="00000000">
                      <w:pPr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注：摘要（中英文）、目录页码用罗马数字（</w:t>
                      </w:r>
                      <w:r>
                        <w:rPr>
                          <w:color w:val="000080"/>
                          <w:sz w:val="22"/>
                        </w:rPr>
                        <w:t>I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、</w:t>
                      </w:r>
                      <w:r>
                        <w:rPr>
                          <w:color w:val="000080"/>
                          <w:sz w:val="22"/>
                        </w:rPr>
                        <w:t>II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…）编排，正文以后页码用阿拉伯数字（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、</w:t>
                      </w:r>
                      <w:r>
                        <w:rPr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…）编排，居中，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小五号字体。</w:t>
                      </w:r>
                    </w:p>
                    <w:p w14:paraId="1E7AF808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  <w:p w14:paraId="6E89FCCE" w14:textId="77777777" w:rsidR="00000000" w:rsidRDefault="00000000"/>
                  </w:txbxContent>
                </v:textbox>
              </v:shape>
            </w:pict>
          </mc:Fallback>
        </mc:AlternateContent>
      </w:r>
    </w:p>
    <w:p w14:paraId="4965A31C" w14:textId="77777777" w:rsidR="00FB46B8" w:rsidRDefault="00FB46B8">
      <w:pPr>
        <w:spacing w:line="360" w:lineRule="auto"/>
        <w:ind w:firstLine="600"/>
        <w:rPr>
          <w:rFonts w:eastAsia="黑体"/>
          <w:sz w:val="30"/>
          <w:szCs w:val="30"/>
        </w:rPr>
        <w:sectPr w:rsidR="00FB46B8">
          <w:footerReference w:type="default" r:id="rId14"/>
          <w:pgSz w:w="11906" w:h="16838"/>
          <w:pgMar w:top="2268" w:right="1418" w:bottom="1418" w:left="1418" w:header="851" w:footer="851" w:gutter="0"/>
          <w:pgNumType w:fmt="upperRoman" w:start="1"/>
          <w:cols w:space="720"/>
          <w:docGrid w:type="lines" w:linePitch="326"/>
        </w:sectPr>
      </w:pPr>
    </w:p>
    <w:p w14:paraId="5B2F354C" w14:textId="567C4EC9" w:rsidR="00FB46B8" w:rsidRDefault="004030A0">
      <w:pPr>
        <w:pStyle w:val="afffff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2FA40A9" wp14:editId="78971136">
                <wp:simplePos x="0" y="0"/>
                <wp:positionH relativeFrom="column">
                  <wp:posOffset>-724535</wp:posOffset>
                </wp:positionH>
                <wp:positionV relativeFrom="paragraph">
                  <wp:posOffset>-1134745</wp:posOffset>
                </wp:positionV>
                <wp:extent cx="3294380" cy="1075690"/>
                <wp:effectExtent l="13970" t="10160" r="6350" b="942975"/>
                <wp:wrapNone/>
                <wp:docPr id="418833880" name="自选图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4380" cy="1075690"/>
                        </a:xfrm>
                        <a:prstGeom prst="wedgeRoundRectCallout">
                          <a:avLst>
                            <a:gd name="adj1" fmla="val 23625"/>
                            <a:gd name="adj2" fmla="val 1369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2F231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“Major”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“Student”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两行，缩进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字符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，居左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，字号：小四号，行距：多倍行距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磅、段后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A40A9" id="自选图形 21" o:spid="_x0000_s1038" type="#_x0000_t62" style="position:absolute;left:0;text-align:left;margin-left:-57.05pt;margin-top:-89.35pt;width:259.4pt;height:84.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" adj="15903,40382" strokecolor="#1d41d5" strokeweight="1pt">
                <v:textbox>
                  <w:txbxContent>
                    <w:p w14:paraId="2A52F231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</w:t>
                      </w:r>
                      <w:r>
                        <w:rPr>
                          <w:color w:val="000080"/>
                          <w:sz w:val="22"/>
                        </w:rPr>
                        <w:t>“Major”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、</w:t>
                      </w:r>
                      <w:r>
                        <w:rPr>
                          <w:color w:val="000080"/>
                          <w:sz w:val="22"/>
                        </w:rPr>
                        <w:t>“Student”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两行，缩进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字符</w:t>
                      </w:r>
                      <w:r>
                        <w:rPr>
                          <w:color w:val="000080"/>
                          <w:sz w:val="22"/>
                        </w:rPr>
                        <w:t>，居左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，字号：小四号，行距：多倍行距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磅、段后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8F48F8" wp14:editId="2EDAB5E0">
                <wp:simplePos x="0" y="0"/>
                <wp:positionH relativeFrom="column">
                  <wp:posOffset>3017520</wp:posOffset>
                </wp:positionH>
                <wp:positionV relativeFrom="paragraph">
                  <wp:posOffset>-1031875</wp:posOffset>
                </wp:positionV>
                <wp:extent cx="3237230" cy="1114425"/>
                <wp:effectExtent l="698500" t="8255" r="7620" b="58420"/>
                <wp:wrapNone/>
                <wp:docPr id="1188747859" name="圆角矩形标注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7230" cy="1114425"/>
                        </a:xfrm>
                        <a:prstGeom prst="wedgeRoundRectCallout">
                          <a:avLst>
                            <a:gd name="adj1" fmla="val -70315"/>
                            <a:gd name="adj2" fmla="val 523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B29D8" w14:textId="77777777" w:rsidR="00FB46B8" w:rsidRDefault="00000000">
                            <w:pPr>
                              <w:rPr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注：居中，字体：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，加粗，字号：小二号，行距：多倍行距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磅、段后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磅，取消网格对齐选项。</w:t>
                            </w:r>
                          </w:p>
                          <w:p w14:paraId="657140E6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F48F8" id="圆角矩形标注 19" o:spid="_x0000_s1039" type="#_x0000_t62" style="position:absolute;left:0;text-align:left;margin-left:237.6pt;margin-top:-81.25pt;width:254.9pt;height:87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" adj="-4388,22112" strokecolor="#1d41d5" strokeweight="1pt">
                <v:textbox>
                  <w:txbxContent>
                    <w:p w14:paraId="74AB29D8" w14:textId="77777777" w:rsidR="00000000" w:rsidRDefault="00000000">
                      <w:pPr>
                        <w:rPr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注：居中，字体：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，加粗，字号：小二号，行距：多倍行距</w:t>
                      </w:r>
                      <w:r>
                        <w:rPr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，间距：段前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磅、段后</w:t>
                      </w:r>
                      <w:r>
                        <w:rPr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磅，取消网格对齐选项。</w:t>
                      </w:r>
                    </w:p>
                    <w:p w14:paraId="657140E6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t>The Subject of Graduation Design (Thesis) of CDU</w:t>
      </w:r>
    </w:p>
    <w:p w14:paraId="3D1C936E" w14:textId="77777777" w:rsidR="00FB46B8" w:rsidRDefault="00000000">
      <w:pPr>
        <w:spacing w:after="240"/>
        <w:ind w:firstLineChars="200" w:firstLine="480"/>
        <w:rPr>
          <w:color w:val="FF0000"/>
          <w:kern w:val="0"/>
        </w:rPr>
      </w:pPr>
      <w:r>
        <w:rPr>
          <w:color w:val="FF0000"/>
          <w:kern w:val="0"/>
        </w:rPr>
        <w:t>Major</w: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t>Mechanical Manufacture and Automation    Student ID</w: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t>201510111120</w:t>
      </w:r>
    </w:p>
    <w:p w14:paraId="0C50AF3E" w14:textId="77777777" w:rsidR="00FB46B8" w:rsidRDefault="00000000">
      <w:pPr>
        <w:pStyle w:val="Abstract"/>
        <w:spacing w:line="300" w:lineRule="auto"/>
        <w:ind w:firstLineChars="200" w:firstLine="480"/>
        <w:jc w:val="left"/>
      </w:pPr>
      <w:r>
        <w:rPr>
          <w:color w:val="FF0000"/>
          <w:kern w:val="0"/>
          <w:sz w:val="24"/>
        </w:rPr>
        <w:t>Student</w:t>
      </w:r>
      <w:r>
        <w:rPr>
          <w:color w:val="FF0000"/>
          <w:kern w:val="0"/>
          <w:sz w:val="24"/>
        </w:rPr>
        <w:t>：</w:t>
      </w:r>
      <w:r>
        <w:rPr>
          <w:color w:val="FF0000"/>
          <w:kern w:val="0"/>
          <w:sz w:val="24"/>
        </w:rPr>
        <w:t>Zhang San                            Instructor</w:t>
      </w:r>
      <w:r>
        <w:rPr>
          <w:color w:val="FF0000"/>
          <w:kern w:val="0"/>
          <w:sz w:val="24"/>
        </w:rPr>
        <w:t>：</w:t>
      </w:r>
      <w:r>
        <w:rPr>
          <w:color w:val="FF0000"/>
          <w:kern w:val="0"/>
          <w:sz w:val="24"/>
        </w:rPr>
        <w:t>Li Si/Wang Wu</w:t>
      </w:r>
    </w:p>
    <w:p w14:paraId="0E5F8D8E" w14:textId="77777777" w:rsidR="00FB46B8" w:rsidRDefault="00000000">
      <w:pPr>
        <w:tabs>
          <w:tab w:val="left" w:pos="377"/>
        </w:tabs>
      </w:pPr>
      <w:bookmarkStart w:id="2" w:name="_Toc527969334"/>
      <w:r>
        <w:rPr>
          <w:b/>
        </w:rPr>
        <w:t>Abstract</w:t>
      </w:r>
      <w:bookmarkEnd w:id="2"/>
      <w:r>
        <w:rPr>
          <w:b/>
        </w:rPr>
        <w:t>:</w:t>
      </w:r>
      <w:r>
        <w:t>外文摘要要求用英文书写，内容应与</w:t>
      </w:r>
      <w:r>
        <w:t>“</w:t>
      </w:r>
      <w:r>
        <w:t>中文摘要</w:t>
      </w:r>
      <w:r>
        <w:t>”</w:t>
      </w:r>
      <w:r>
        <w:t>对应。使用第三人称，最好采用现在时态编写。</w:t>
      </w:r>
    </w:p>
    <w:p w14:paraId="02C644A0" w14:textId="77777777" w:rsidR="00FB46B8" w:rsidRDefault="00000000">
      <w:pPr>
        <w:tabs>
          <w:tab w:val="left" w:pos="377"/>
        </w:tabs>
        <w:ind w:firstLineChars="200" w:firstLine="480"/>
        <w:rPr>
          <w:highlight w:val="yellow"/>
        </w:rPr>
      </w:pPr>
      <w:r>
        <w:rPr>
          <w:highlight w:val="yellow"/>
        </w:rPr>
        <w:t>“Abstract”</w:t>
      </w:r>
      <w:r>
        <w:rPr>
          <w:highlight w:val="yellow"/>
        </w:rPr>
        <w:t>：居左，字体：</w:t>
      </w:r>
      <w:r>
        <w:rPr>
          <w:highlight w:val="yellow"/>
        </w:rPr>
        <w:t>Times New Roman</w:t>
      </w:r>
      <w:r>
        <w:rPr>
          <w:highlight w:val="yellow"/>
        </w:rPr>
        <w:t>，</w:t>
      </w:r>
      <w:proofErr w:type="gramStart"/>
      <w:r>
        <w:rPr>
          <w:highlight w:val="yellow"/>
        </w:rPr>
        <w:t>不</w:t>
      </w:r>
      <w:proofErr w:type="gramEnd"/>
      <w:r>
        <w:rPr>
          <w:highlight w:val="yellow"/>
        </w:rPr>
        <w:t>缩进，字号：小四号，加粗，多倍行距</w:t>
      </w:r>
      <w:r>
        <w:rPr>
          <w:highlight w:val="yellow"/>
        </w:rPr>
        <w:t>1.25</w:t>
      </w:r>
      <w:r>
        <w:rPr>
          <w:highlight w:val="yellow"/>
        </w:rPr>
        <w:t>倍行距，段前为</w:t>
      </w:r>
      <w:r>
        <w:rPr>
          <w:highlight w:val="yellow"/>
        </w:rPr>
        <w:t>0</w:t>
      </w:r>
      <w:r>
        <w:rPr>
          <w:highlight w:val="yellow"/>
        </w:rPr>
        <w:t>行，段后</w:t>
      </w:r>
      <w:r>
        <w:rPr>
          <w:highlight w:val="yellow"/>
        </w:rPr>
        <w:t>12</w:t>
      </w:r>
      <w:r>
        <w:rPr>
          <w:highlight w:val="yellow"/>
        </w:rPr>
        <w:t>磅。</w:t>
      </w:r>
    </w:p>
    <w:p w14:paraId="0B435EE8" w14:textId="77777777" w:rsidR="00FB46B8" w:rsidRDefault="00000000">
      <w:pPr>
        <w:tabs>
          <w:tab w:val="left" w:pos="377"/>
        </w:tabs>
        <w:ind w:firstLineChars="200" w:firstLine="480"/>
        <w:rPr>
          <w:highlight w:val="yellow"/>
        </w:rPr>
      </w:pPr>
      <w:r>
        <w:rPr>
          <w:highlight w:val="yellow"/>
        </w:rPr>
        <w:t>Abstract</w:t>
      </w:r>
      <w:r>
        <w:rPr>
          <w:highlight w:val="yellow"/>
        </w:rPr>
        <w:t>正文选用设置成每段落首行缩进</w:t>
      </w:r>
      <w:r>
        <w:rPr>
          <w:highlight w:val="yellow"/>
        </w:rPr>
        <w:t>2</w:t>
      </w:r>
      <w:r>
        <w:rPr>
          <w:highlight w:val="yellow"/>
        </w:rPr>
        <w:t>字，字体：</w:t>
      </w:r>
      <w:r>
        <w:rPr>
          <w:highlight w:val="yellow"/>
        </w:rPr>
        <w:t>Times New Roman</w:t>
      </w:r>
      <w:r>
        <w:rPr>
          <w:highlight w:val="yellow"/>
        </w:rPr>
        <w:t>，字号：小四号，行距：多倍行距</w:t>
      </w:r>
      <w:r>
        <w:rPr>
          <w:highlight w:val="yellow"/>
        </w:rPr>
        <w:t xml:space="preserve"> 1.25</w:t>
      </w:r>
      <w:r>
        <w:rPr>
          <w:highlight w:val="yellow"/>
        </w:rPr>
        <w:t>，间距：段前、段后均为</w:t>
      </w:r>
      <w:r>
        <w:rPr>
          <w:highlight w:val="yellow"/>
        </w:rPr>
        <w:t>0</w:t>
      </w:r>
      <w:r>
        <w:rPr>
          <w:highlight w:val="yellow"/>
        </w:rPr>
        <w:t>行，取消网格对齐选项。</w:t>
      </w:r>
    </w:p>
    <w:p w14:paraId="329CA747" w14:textId="77777777" w:rsidR="00FB46B8" w:rsidRDefault="00000000">
      <w:pPr>
        <w:tabs>
          <w:tab w:val="left" w:pos="377"/>
        </w:tabs>
        <w:ind w:firstLineChars="200" w:firstLine="480"/>
      </w:pPr>
      <w:r>
        <w:t>Key words</w:t>
      </w:r>
      <w:r>
        <w:t>与摘要正文之间空一行。</w:t>
      </w:r>
      <w:r>
        <w:t>Key words</w:t>
      </w:r>
      <w:r>
        <w:t>与中文</w:t>
      </w:r>
      <w:r>
        <w:t>“</w:t>
      </w:r>
      <w:r>
        <w:t>关键词</w:t>
      </w:r>
      <w:r>
        <w:t>”</w:t>
      </w:r>
      <w:r>
        <w:t>一致。词间用分号（英文）加</w:t>
      </w:r>
      <w:r>
        <w:t>1</w:t>
      </w:r>
      <w:r>
        <w:t>个空格间隔，末尾不加标点，</w:t>
      </w:r>
      <w:r>
        <w:t>3</w:t>
      </w:r>
      <w:r>
        <w:t>～</w:t>
      </w:r>
      <w:r>
        <w:t>5</w:t>
      </w:r>
      <w:r>
        <w:t>个；</w:t>
      </w:r>
      <w:r>
        <w:t>Times New Roman</w:t>
      </w:r>
      <w:r>
        <w:t>，小四号。</w:t>
      </w:r>
    </w:p>
    <w:p w14:paraId="3ECA13B8" w14:textId="77777777" w:rsidR="00FB46B8" w:rsidRDefault="00000000">
      <w:pPr>
        <w:tabs>
          <w:tab w:val="left" w:pos="377"/>
        </w:tabs>
        <w:spacing w:beforeLines="100" w:before="318"/>
        <w:rPr>
          <w:rStyle w:val="CharChar"/>
          <w:bCs/>
          <w:sz w:val="21"/>
        </w:rPr>
      </w:pPr>
      <w:r>
        <w:rPr>
          <w:b/>
        </w:rPr>
        <w:t>Key words</w:t>
      </w:r>
      <w:r>
        <w:rPr>
          <w:b/>
        </w:rPr>
        <w:t>：</w:t>
      </w:r>
      <w:r>
        <w:rPr>
          <w:rStyle w:val="CharChar"/>
          <w:bCs/>
        </w:rPr>
        <w:t xml:space="preserve">Write </w:t>
      </w:r>
      <w:proofErr w:type="spellStart"/>
      <w:proofErr w:type="gramStart"/>
      <w:r>
        <w:rPr>
          <w:rStyle w:val="CharChar"/>
          <w:bCs/>
        </w:rPr>
        <w:t>Criterion;Typeset</w:t>
      </w:r>
      <w:proofErr w:type="spellEnd"/>
      <w:proofErr w:type="gramEnd"/>
      <w:r>
        <w:rPr>
          <w:rStyle w:val="CharChar"/>
          <w:bCs/>
        </w:rPr>
        <w:t xml:space="preserve"> </w:t>
      </w:r>
      <w:proofErr w:type="spellStart"/>
      <w:proofErr w:type="gramStart"/>
      <w:r>
        <w:rPr>
          <w:rStyle w:val="CharChar"/>
          <w:bCs/>
        </w:rPr>
        <w:t>Format;Graduation</w:t>
      </w:r>
      <w:proofErr w:type="spellEnd"/>
      <w:proofErr w:type="gramEnd"/>
      <w:r>
        <w:rPr>
          <w:rStyle w:val="CharChar"/>
          <w:bCs/>
        </w:rPr>
        <w:t xml:space="preserve"> Project (Thesis)</w:t>
      </w:r>
    </w:p>
    <w:p w14:paraId="696348A1" w14:textId="1BFC21F9" w:rsidR="00FB46B8" w:rsidRDefault="004030A0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4EF2710" wp14:editId="150C82A1">
                <wp:simplePos x="0" y="0"/>
                <wp:positionH relativeFrom="column">
                  <wp:posOffset>2428875</wp:posOffset>
                </wp:positionH>
                <wp:positionV relativeFrom="paragraph">
                  <wp:posOffset>207645</wp:posOffset>
                </wp:positionV>
                <wp:extent cx="3671570" cy="1314450"/>
                <wp:effectExtent l="719455" t="351790" r="9525" b="10160"/>
                <wp:wrapNone/>
                <wp:docPr id="1062837751" name="圆角矩形标注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1570" cy="1314450"/>
                        </a:xfrm>
                        <a:prstGeom prst="wedgeRoundRectCallout">
                          <a:avLst>
                            <a:gd name="adj1" fmla="val -69181"/>
                            <a:gd name="adj2" fmla="val -7420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51CB6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注：“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Key Words:”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缩进，字体：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，字号：小四号，加粗。英文关键词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个，用分号（英文）间隔，分号后不加空格，字体：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，字号：小四号，行距：单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行距，间距：段前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行、段后为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F2710" id="圆角矩形标注 20" o:spid="_x0000_s1040" type="#_x0000_t62" style="position:absolute;left:0;text-align:left;margin-left:191.25pt;margin-top:16.35pt;width:289.1pt;height:103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" adj="-4143,-5228" strokecolor="#1d41d5" strokeweight="1pt">
                <v:textbox>
                  <w:txbxContent>
                    <w:p w14:paraId="03E51CB6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注：“</w:t>
                      </w:r>
                      <w:r>
                        <w:rPr>
                          <w:color w:val="000080"/>
                          <w:sz w:val="22"/>
                        </w:rPr>
                        <w:t>Key Words:”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缩进，字体：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，字号：小四号，加粗。英文关键词</w:t>
                      </w:r>
                      <w:r>
                        <w:rPr>
                          <w:color w:val="000080"/>
                          <w:sz w:val="22"/>
                        </w:rPr>
                        <w:t>3-5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个，用分号（英文）间隔，分号后不加空格，字体：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，字号：小四号，行距：单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倍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行距，间距：段前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行、段后为</w:t>
                      </w:r>
                      <w:r>
                        <w:rPr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20E63549" w14:textId="77777777" w:rsidR="00FB46B8" w:rsidRDefault="00FB46B8">
      <w:pPr>
        <w:ind w:firstLine="480"/>
      </w:pPr>
    </w:p>
    <w:p w14:paraId="3A970178" w14:textId="77777777" w:rsidR="00FB46B8" w:rsidRDefault="00FB46B8">
      <w:pPr>
        <w:ind w:firstLine="480"/>
        <w:sectPr w:rsidR="00FB46B8">
          <w:headerReference w:type="default" r:id="rId15"/>
          <w:footerReference w:type="default" r:id="rId16"/>
          <w:pgSz w:w="11906" w:h="16838"/>
          <w:pgMar w:top="2268" w:right="1418" w:bottom="1418" w:left="1418" w:header="851" w:footer="851" w:gutter="0"/>
          <w:pgNumType w:fmt="upperRoman"/>
          <w:cols w:space="720"/>
          <w:docGrid w:type="lines" w:linePitch="318"/>
        </w:sectPr>
      </w:pPr>
    </w:p>
    <w:p w14:paraId="4E202B2A" w14:textId="3B5BDB0A" w:rsidR="00FB46B8" w:rsidRDefault="004030A0">
      <w:pPr>
        <w:pStyle w:val="afffff9"/>
        <w:spacing w:after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BA80E8" wp14:editId="58186808">
                <wp:simplePos x="0" y="0"/>
                <wp:positionH relativeFrom="column">
                  <wp:posOffset>3653790</wp:posOffset>
                </wp:positionH>
                <wp:positionV relativeFrom="paragraph">
                  <wp:posOffset>-492125</wp:posOffset>
                </wp:positionV>
                <wp:extent cx="2500630" cy="1366520"/>
                <wp:effectExtent l="496570" t="5080" r="12700" b="9525"/>
                <wp:wrapNone/>
                <wp:docPr id="778530538" name="自选图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0630" cy="1366520"/>
                        </a:xfrm>
                        <a:prstGeom prst="wedgeRoundRectCallout">
                          <a:avLst>
                            <a:gd name="adj1" fmla="val -68815"/>
                            <a:gd name="adj2" fmla="val 19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041E0" w14:textId="77777777" w:rsidR="00FB46B8" w:rsidRDefault="00000000"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注：“目录”中间间隔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个空格（中文状态），居中，宋体，小二号，加粗，行距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：段前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，段后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A80E8" id="自选图形 25" o:spid="_x0000_s1041" type="#_x0000_t62" style="position:absolute;left:0;text-align:left;margin-left:287.7pt;margin-top:-38.75pt;width:196.9pt;height:10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" adj="-4064,15026" strokecolor="blue">
                <v:textbox>
                  <w:txbxContent>
                    <w:p w14:paraId="00E041E0" w14:textId="77777777" w:rsidR="00000000" w:rsidRDefault="00000000"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注：“目录”中间间隔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个空格（中文状态），居中，宋体，小二号，加粗，行距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：段前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，段后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EF013EE" wp14:editId="616BE73D">
                <wp:simplePos x="0" y="0"/>
                <wp:positionH relativeFrom="column">
                  <wp:posOffset>-823595</wp:posOffset>
                </wp:positionH>
                <wp:positionV relativeFrom="paragraph">
                  <wp:posOffset>-860425</wp:posOffset>
                </wp:positionV>
                <wp:extent cx="3006090" cy="1166495"/>
                <wp:effectExtent l="10160" t="8255" r="1117600" b="1349375"/>
                <wp:wrapNone/>
                <wp:docPr id="177702806" name="自选图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6090" cy="1166495"/>
                        </a:xfrm>
                        <a:prstGeom prst="wedgeRoundRectCallout">
                          <a:avLst>
                            <a:gd name="adj1" fmla="val 85384"/>
                            <a:gd name="adj2" fmla="val 16213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72425" w14:textId="77777777" w:rsidR="00FB46B8" w:rsidRDefault="00000000"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  <w:highlight w:val="yellow"/>
                              </w:rPr>
                              <w:t>目录自动生成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，字体、行距与正文一致，宋体，数字与外文字体：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小四号，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1.25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倍行距，段前、段后为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013EE" id="自选图形 24" o:spid="_x0000_s1042" type="#_x0000_t62" style="position:absolute;left:0;text-align:left;margin-left:-64.85pt;margin-top:-67.75pt;width:236.7pt;height:91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" adj="29243,45822" strokecolor="blue">
                <v:textbox>
                  <w:txbxContent>
                    <w:p w14:paraId="1A072425" w14:textId="77777777" w:rsidR="00000000" w:rsidRDefault="00000000"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  <w:highlight w:val="yellow"/>
                        </w:rPr>
                        <w:t>目录自动生成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，字体、行距与正文一致，宋体，数字与外文字体：</w:t>
                      </w:r>
                      <w:r>
                        <w:rPr>
                          <w:color w:val="000080"/>
                          <w:sz w:val="22"/>
                        </w:rPr>
                        <w:t>Times New Roman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，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小四号，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1.25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倍行距，段前、段后为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t>目</w:t>
      </w:r>
      <w:r>
        <w:t xml:space="preserve"> </w:t>
      </w:r>
      <w:r>
        <w:t>录</w:t>
      </w:r>
    </w:p>
    <w:p w14:paraId="4324CA8A" w14:textId="77777777" w:rsidR="00FB46B8" w:rsidRDefault="00000000">
      <w:pPr>
        <w:pStyle w:val="TOC1"/>
        <w:tabs>
          <w:tab w:val="right" w:leader="dot" w:pos="907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356" w:history="1">
        <w:r>
          <w:rPr>
            <w:rFonts w:hint="eastAsia"/>
          </w:rPr>
          <w:t xml:space="preserve">1 </w:t>
        </w:r>
        <w:r>
          <w:t>绪</w:t>
        </w:r>
        <w:r>
          <w:t xml:space="preserve"> </w:t>
        </w:r>
        <w:r>
          <w:t>论</w:t>
        </w:r>
        <w:r>
          <w:tab/>
        </w:r>
        <w:r>
          <w:fldChar w:fldCharType="begin"/>
        </w:r>
        <w:r>
          <w:instrText xml:space="preserve"> PAGEREF _Toc10356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57AF9A1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2141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国内研究现状</w:t>
        </w:r>
        <w:r>
          <w:tab/>
        </w:r>
        <w:r>
          <w:fldChar w:fldCharType="begin"/>
        </w:r>
        <w:r>
          <w:instrText xml:space="preserve"> PAGEREF _Toc22141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9C78C1A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3017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国外研究现状</w:t>
        </w:r>
        <w:r>
          <w:tab/>
        </w:r>
        <w:r>
          <w:fldChar w:fldCharType="begin"/>
        </w:r>
        <w:r>
          <w:instrText xml:space="preserve"> PAGEREF _Toc13017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756899A" w14:textId="77777777" w:rsidR="00FB46B8" w:rsidRDefault="00000000">
      <w:pPr>
        <w:pStyle w:val="TOC1"/>
        <w:tabs>
          <w:tab w:val="right" w:leader="dot" w:pos="9070"/>
        </w:tabs>
      </w:pPr>
      <w:hyperlink w:anchor="_Toc31055" w:history="1">
        <w:r>
          <w:t xml:space="preserve">2 </w:t>
        </w:r>
        <w:r>
          <w:t>正文格式说明</w:t>
        </w:r>
        <w:r>
          <w:tab/>
        </w:r>
        <w:r>
          <w:fldChar w:fldCharType="begin"/>
        </w:r>
        <w:r>
          <w:instrText xml:space="preserve"> PAGEREF _Toc31055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DE9AFB6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9852" w:history="1">
        <w:r>
          <w:t xml:space="preserve">2.1 </w:t>
        </w:r>
        <w:r>
          <w:t>论文格式基本要求</w:t>
        </w:r>
        <w:r>
          <w:tab/>
        </w:r>
        <w:r>
          <w:fldChar w:fldCharType="begin"/>
        </w:r>
        <w:r>
          <w:instrText xml:space="preserve"> PAGEREF _Toc9852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906BFFE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9143" w:history="1">
        <w:r>
          <w:t xml:space="preserve">2.2 </w:t>
        </w:r>
        <w:r>
          <w:t>论文页眉页脚的编排</w:t>
        </w:r>
        <w:r>
          <w:tab/>
        </w:r>
        <w:r>
          <w:fldChar w:fldCharType="begin"/>
        </w:r>
        <w:r>
          <w:instrText xml:space="preserve"> PAGEREF _Toc9143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3005C2C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9053" w:history="1">
        <w:r>
          <w:t xml:space="preserve">2.3 </w:t>
        </w:r>
        <w:r>
          <w:t>论文正文格式</w:t>
        </w:r>
        <w:r>
          <w:tab/>
        </w:r>
        <w:r>
          <w:fldChar w:fldCharType="begin"/>
        </w:r>
        <w:r>
          <w:instrText xml:space="preserve"> PAGEREF _Toc19053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FDCE935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3577" w:history="1">
        <w:r>
          <w:t xml:space="preserve">2.4 </w:t>
        </w:r>
        <w:r>
          <w:t>章节标题格式</w:t>
        </w:r>
        <w:r>
          <w:tab/>
        </w:r>
        <w:r>
          <w:fldChar w:fldCharType="begin"/>
        </w:r>
        <w:r>
          <w:instrText xml:space="preserve"> PAGEREF _Toc13577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8EBA5AA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7432" w:history="1">
        <w:r>
          <w:t xml:space="preserve">2.5 </w:t>
        </w:r>
        <w:r>
          <w:t>各章之间的分隔符设置</w:t>
        </w:r>
        <w:r>
          <w:tab/>
        </w:r>
        <w:r>
          <w:fldChar w:fldCharType="begin"/>
        </w:r>
        <w:r>
          <w:instrText xml:space="preserve"> PAGEREF _Toc27432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3F5E12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8769" w:history="1">
        <w:r>
          <w:t xml:space="preserve">2.6 </w:t>
        </w:r>
        <w:r>
          <w:t>正文中的编号</w:t>
        </w:r>
        <w:r>
          <w:tab/>
        </w:r>
        <w:r>
          <w:fldChar w:fldCharType="begin"/>
        </w:r>
        <w:r>
          <w:instrText xml:space="preserve"> PAGEREF _Toc28769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08C749" w14:textId="77777777" w:rsidR="00FB46B8" w:rsidRDefault="00000000">
      <w:pPr>
        <w:pStyle w:val="TOC1"/>
        <w:tabs>
          <w:tab w:val="right" w:leader="dot" w:pos="9070"/>
        </w:tabs>
      </w:pPr>
      <w:hyperlink w:anchor="_Toc3494" w:history="1">
        <w:r>
          <w:t xml:space="preserve">3 </w:t>
        </w:r>
        <w:r>
          <w:t>图表及公式的格式说明</w:t>
        </w:r>
        <w:r>
          <w:tab/>
        </w:r>
        <w:r>
          <w:fldChar w:fldCharType="begin"/>
        </w:r>
        <w:r>
          <w:instrText xml:space="preserve"> PAGEREF _Toc3494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8D200D5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014" w:history="1">
        <w:r>
          <w:t xml:space="preserve">3.1 </w:t>
        </w:r>
        <w:r>
          <w:t>图的格式说明</w:t>
        </w:r>
        <w:r>
          <w:tab/>
        </w:r>
        <w:r>
          <w:fldChar w:fldCharType="begin"/>
        </w:r>
        <w:r>
          <w:instrText xml:space="preserve"> PAGEREF _Toc1014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769F87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30684" w:history="1">
        <w:r>
          <w:t xml:space="preserve">3.1.1 </w:t>
        </w:r>
        <w:r>
          <w:t>图的格式示例</w:t>
        </w:r>
        <w:r>
          <w:tab/>
        </w:r>
        <w:r>
          <w:fldChar w:fldCharType="begin"/>
        </w:r>
        <w:r>
          <w:instrText xml:space="preserve"> PAGEREF _Toc30684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0D2E812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5149" w:history="1">
        <w:r>
          <w:t xml:space="preserve">3.1.2 </w:t>
        </w:r>
        <w:r>
          <w:t>图的格式描述</w:t>
        </w:r>
        <w:r>
          <w:tab/>
        </w:r>
        <w:r>
          <w:fldChar w:fldCharType="begin"/>
        </w:r>
        <w:r>
          <w:instrText xml:space="preserve"> PAGEREF _Toc5149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61DAED7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8751" w:history="1">
        <w:r>
          <w:t xml:space="preserve">3.2 </w:t>
        </w:r>
        <w:r>
          <w:t>表的格式</w:t>
        </w:r>
        <w:r>
          <w:tab/>
        </w:r>
        <w:r>
          <w:fldChar w:fldCharType="begin"/>
        </w:r>
        <w:r>
          <w:instrText xml:space="preserve"> PAGEREF _Toc8751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BC93FB4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12133" w:history="1">
        <w:r>
          <w:t xml:space="preserve">3.2.1 </w:t>
        </w:r>
        <w:r>
          <w:t>表的格式样例</w:t>
        </w:r>
        <w:r>
          <w:tab/>
        </w:r>
        <w:r>
          <w:fldChar w:fldCharType="begin"/>
        </w:r>
        <w:r>
          <w:instrText xml:space="preserve"> PAGEREF _Toc12133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29DAED1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436" w:history="1">
        <w:r>
          <w:t xml:space="preserve">3.2.2 </w:t>
        </w:r>
        <w:r>
          <w:t>表的格式描述</w:t>
        </w:r>
        <w:r>
          <w:tab/>
        </w:r>
        <w:r>
          <w:fldChar w:fldCharType="begin"/>
        </w:r>
        <w:r>
          <w:instrText xml:space="preserve"> PAGEREF _Toc436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64833E8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31845" w:history="1">
        <w:r>
          <w:t xml:space="preserve">3.3 </w:t>
        </w:r>
        <w:r>
          <w:t>公式的格式说明</w:t>
        </w:r>
        <w:r>
          <w:tab/>
        </w:r>
        <w:r>
          <w:fldChar w:fldCharType="begin"/>
        </w:r>
        <w:r>
          <w:instrText xml:space="preserve"> PAGEREF _Toc31845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AFC3D06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22827" w:history="1">
        <w:r>
          <w:t xml:space="preserve">3.3.1 </w:t>
        </w:r>
        <w:r>
          <w:t>公式的格式示例</w:t>
        </w:r>
        <w:r>
          <w:tab/>
        </w:r>
        <w:r>
          <w:fldChar w:fldCharType="begin"/>
        </w:r>
        <w:r>
          <w:instrText xml:space="preserve"> PAGEREF _Toc22827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9BDF5C2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14137" w:history="1">
        <w:r>
          <w:t xml:space="preserve">3.3.2 </w:t>
        </w:r>
        <w:r>
          <w:t>公式的格式描述</w:t>
        </w:r>
        <w:r>
          <w:tab/>
        </w:r>
        <w:r>
          <w:fldChar w:fldCharType="begin"/>
        </w:r>
        <w:r>
          <w:instrText xml:space="preserve"> PAGEREF _Toc14137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789E081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8441" w:history="1">
        <w:r>
          <w:t xml:space="preserve">3.4 </w:t>
        </w:r>
        <w:r>
          <w:t>参考文献的格式说明</w:t>
        </w:r>
        <w:r>
          <w:tab/>
        </w:r>
        <w:r>
          <w:fldChar w:fldCharType="begin"/>
        </w:r>
        <w:r>
          <w:instrText xml:space="preserve"> PAGEREF _Toc28441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768437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971" w:history="1">
        <w:r>
          <w:t xml:space="preserve">3.4.1 </w:t>
        </w:r>
        <w:r>
          <w:t>参考文献在正文中引用的示例</w:t>
        </w:r>
        <w:r>
          <w:tab/>
        </w:r>
        <w:r>
          <w:fldChar w:fldCharType="begin"/>
        </w:r>
        <w:r>
          <w:instrText xml:space="preserve"> PAGEREF _Toc971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0BAF32C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14703" w:history="1">
        <w:r>
          <w:t xml:space="preserve">3.4.2 </w:t>
        </w:r>
        <w:r>
          <w:t>参考文献的书写格式</w:t>
        </w:r>
        <w:r>
          <w:tab/>
        </w:r>
        <w:r>
          <w:fldChar w:fldCharType="begin"/>
        </w:r>
        <w:r>
          <w:instrText xml:space="preserve"> PAGEREF _Toc14703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F0F9382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842" w:history="1">
        <w:r>
          <w:t xml:space="preserve">3.4.3 </w:t>
        </w:r>
        <w:r>
          <w:t>参考文献的书写格式示例</w:t>
        </w:r>
        <w:r>
          <w:tab/>
        </w:r>
        <w:r>
          <w:fldChar w:fldCharType="begin"/>
        </w:r>
        <w:r>
          <w:instrText xml:space="preserve"> PAGEREF _Toc842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39AC8BA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1399" w:history="1">
        <w:r>
          <w:t xml:space="preserve">3.5 </w:t>
        </w:r>
        <w:r>
          <w:t>规范表达注意事项</w:t>
        </w:r>
        <w:r>
          <w:tab/>
        </w:r>
        <w:r>
          <w:fldChar w:fldCharType="begin"/>
        </w:r>
        <w:r>
          <w:instrText xml:space="preserve"> PAGEREF _Toc21399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41373FD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20101" w:history="1">
        <w:r>
          <w:t xml:space="preserve">3.5.1 </w:t>
        </w:r>
        <w:r>
          <w:t>名词术语</w:t>
        </w:r>
        <w:r>
          <w:tab/>
        </w:r>
        <w:r>
          <w:fldChar w:fldCharType="begin"/>
        </w:r>
        <w:r>
          <w:instrText xml:space="preserve"> PAGEREF _Toc20101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55AABF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31214" w:history="1">
        <w:r>
          <w:t xml:space="preserve">3.5.2 </w:t>
        </w:r>
        <w:r>
          <w:t>数字</w:t>
        </w:r>
        <w:r>
          <w:tab/>
        </w:r>
        <w:r>
          <w:fldChar w:fldCharType="begin"/>
        </w:r>
        <w:r>
          <w:instrText xml:space="preserve"> PAGEREF _Toc31214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6842259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17416" w:history="1">
        <w:r>
          <w:t xml:space="preserve">3.5.3 </w:t>
        </w:r>
        <w:r>
          <w:t>外文字母</w:t>
        </w:r>
        <w:r>
          <w:tab/>
        </w:r>
        <w:r>
          <w:fldChar w:fldCharType="begin"/>
        </w:r>
        <w:r>
          <w:instrText xml:space="preserve"> PAGEREF _Toc17416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6269CAE" w14:textId="77777777" w:rsidR="00FB46B8" w:rsidRDefault="00000000">
      <w:pPr>
        <w:pStyle w:val="TOC3"/>
        <w:tabs>
          <w:tab w:val="right" w:leader="dot" w:pos="9070"/>
        </w:tabs>
        <w:ind w:left="960"/>
      </w:pPr>
      <w:hyperlink w:anchor="_Toc24041" w:history="1">
        <w:r>
          <w:t xml:space="preserve">3.5.4 </w:t>
        </w:r>
        <w:r>
          <w:t>标点符号</w:t>
        </w:r>
        <w:r>
          <w:tab/>
        </w:r>
        <w:r>
          <w:fldChar w:fldCharType="begin"/>
        </w:r>
        <w:r>
          <w:instrText xml:space="preserve"> PAGEREF _Toc24041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2558BB7" w14:textId="77777777" w:rsidR="00FB46B8" w:rsidRDefault="00000000">
      <w:pPr>
        <w:pStyle w:val="TOC1"/>
        <w:tabs>
          <w:tab w:val="right" w:leader="dot" w:pos="9070"/>
        </w:tabs>
      </w:pPr>
      <w:hyperlink w:anchor="_Toc20520" w:history="1">
        <w:r>
          <w:t xml:space="preserve">4 </w:t>
        </w:r>
        <w:r>
          <w:t>打印说明</w:t>
        </w:r>
        <w:r>
          <w:tab/>
        </w:r>
        <w:r>
          <w:fldChar w:fldCharType="begin"/>
        </w:r>
        <w:r>
          <w:instrText xml:space="preserve"> PAGEREF _Toc20520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6DDB06B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16" w:history="1">
        <w:r>
          <w:t xml:space="preserve">4.1 </w:t>
        </w:r>
        <w:r>
          <w:t>封面</w:t>
        </w:r>
        <w:r>
          <w:tab/>
        </w:r>
        <w:r>
          <w:fldChar w:fldCharType="begin"/>
        </w:r>
        <w:r>
          <w:instrText xml:space="preserve"> PAGEREF _Toc116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1C5B08B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8018" w:history="1">
        <w:r>
          <w:t xml:space="preserve">4.2 </w:t>
        </w:r>
        <w:r>
          <w:t>原创性声明</w:t>
        </w:r>
        <w:r>
          <w:tab/>
        </w:r>
        <w:r>
          <w:fldChar w:fldCharType="begin"/>
        </w:r>
        <w:r>
          <w:instrText xml:space="preserve"> PAGEREF _Toc18018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8129CC3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7734" w:history="1">
        <w:r>
          <w:t xml:space="preserve">4.3 </w:t>
        </w:r>
        <w:r>
          <w:t>关于使用授权的声明</w:t>
        </w:r>
        <w:r>
          <w:tab/>
        </w:r>
        <w:r>
          <w:fldChar w:fldCharType="begin"/>
        </w:r>
        <w:r>
          <w:instrText xml:space="preserve"> PAGEREF _Toc27734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D14BDA1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4244" w:history="1">
        <w:r>
          <w:t xml:space="preserve">4.4 </w:t>
        </w:r>
        <w:r>
          <w:t>中英文摘要</w:t>
        </w:r>
        <w:r>
          <w:tab/>
        </w:r>
        <w:r>
          <w:fldChar w:fldCharType="begin"/>
        </w:r>
        <w:r>
          <w:instrText xml:space="preserve"> PAGEREF _Toc24244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FBBACB1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4488" w:history="1">
        <w:r>
          <w:t xml:space="preserve">4.5 </w:t>
        </w:r>
        <w:r>
          <w:t>目录</w:t>
        </w:r>
        <w:r>
          <w:tab/>
        </w:r>
        <w:r>
          <w:fldChar w:fldCharType="begin"/>
        </w:r>
        <w:r>
          <w:instrText xml:space="preserve"> PAGEREF _Toc14488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DDCEF05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16102" w:history="1">
        <w:r>
          <w:t xml:space="preserve">4.6 </w:t>
        </w:r>
        <w:r>
          <w:t>正文</w:t>
        </w:r>
        <w:r>
          <w:tab/>
        </w:r>
        <w:r>
          <w:fldChar w:fldCharType="begin"/>
        </w:r>
        <w:r>
          <w:instrText xml:space="preserve"> PAGEREF _Toc16102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FCA8229" w14:textId="77777777" w:rsidR="00FB46B8" w:rsidRDefault="00000000">
      <w:pPr>
        <w:pStyle w:val="TOC1"/>
        <w:tabs>
          <w:tab w:val="right" w:leader="dot" w:pos="9070"/>
        </w:tabs>
      </w:pPr>
      <w:hyperlink w:anchor="_Toc15169" w:history="1">
        <w:r>
          <w:t xml:space="preserve">5 </w:t>
        </w:r>
        <w:r>
          <w:t>论文装订注意事项</w:t>
        </w:r>
        <w:r>
          <w:tab/>
        </w:r>
        <w:r>
          <w:fldChar w:fldCharType="begin"/>
        </w:r>
        <w:r>
          <w:instrText xml:space="preserve"> PAGEREF _Toc15169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6F035BD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30417" w:history="1">
        <w:r>
          <w:t xml:space="preserve">5.1 </w:t>
        </w:r>
        <w:r>
          <w:t>毕业设计（论文）</w:t>
        </w:r>
        <w:r>
          <w:tab/>
        </w:r>
        <w:r>
          <w:fldChar w:fldCharType="begin"/>
        </w:r>
        <w:r>
          <w:instrText xml:space="preserve"> PAGEREF _Toc30417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84A5B24" w14:textId="77777777" w:rsidR="00FB46B8" w:rsidRDefault="00000000">
      <w:pPr>
        <w:pStyle w:val="TOC2"/>
        <w:tabs>
          <w:tab w:val="right" w:leader="dot" w:pos="9070"/>
        </w:tabs>
        <w:ind w:left="480"/>
      </w:pPr>
      <w:hyperlink w:anchor="_Toc22252" w:history="1">
        <w:r>
          <w:t xml:space="preserve">5.2 </w:t>
        </w:r>
        <w:r>
          <w:t>装订规范要求</w:t>
        </w:r>
        <w:r>
          <w:tab/>
        </w:r>
        <w:r>
          <w:fldChar w:fldCharType="begin"/>
        </w:r>
        <w:r>
          <w:instrText xml:space="preserve"> PAGEREF _Toc22252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79758DC" w14:textId="77777777" w:rsidR="00FB46B8" w:rsidRDefault="00000000">
      <w:pPr>
        <w:pStyle w:val="TOC1"/>
        <w:tabs>
          <w:tab w:val="right" w:leader="dot" w:pos="9070"/>
        </w:tabs>
      </w:pPr>
      <w:hyperlink w:anchor="_Toc20521" w:history="1">
        <w:r>
          <w:t>结</w:t>
        </w:r>
        <w:r>
          <w:t xml:space="preserve"> </w:t>
        </w:r>
        <w:r>
          <w:t>论</w:t>
        </w:r>
        <w:r>
          <w:tab/>
        </w:r>
        <w:r>
          <w:fldChar w:fldCharType="begin"/>
        </w:r>
        <w:r>
          <w:instrText xml:space="preserve"> PAGEREF _Toc20521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438AF29" w14:textId="77777777" w:rsidR="00FB46B8" w:rsidRDefault="00000000">
      <w:pPr>
        <w:pStyle w:val="TOC1"/>
        <w:tabs>
          <w:tab w:val="right" w:leader="dot" w:pos="9070"/>
        </w:tabs>
      </w:pPr>
      <w:hyperlink w:anchor="_Toc25083" w:history="1">
        <w:r>
          <w:t>参考文献</w:t>
        </w:r>
        <w:r>
          <w:tab/>
        </w:r>
        <w:r>
          <w:fldChar w:fldCharType="begin"/>
        </w:r>
        <w:r>
          <w:instrText xml:space="preserve"> PAGEREF _Toc25083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DA49D6D" w14:textId="77777777" w:rsidR="00FB46B8" w:rsidRDefault="00000000">
      <w:pPr>
        <w:pStyle w:val="TOC1"/>
        <w:tabs>
          <w:tab w:val="right" w:leader="dot" w:pos="9070"/>
        </w:tabs>
      </w:pPr>
      <w:hyperlink w:anchor="_Toc5464" w:history="1">
        <w:r>
          <w:t>附录一</w:t>
        </w:r>
        <w:r>
          <w:t xml:space="preserve"> </w:t>
        </w:r>
        <w:r>
          <w:t>附录名称</w:t>
        </w:r>
        <w:r>
          <w:tab/>
        </w:r>
        <w:r>
          <w:fldChar w:fldCharType="begin"/>
        </w:r>
        <w:r>
          <w:instrText xml:space="preserve"> PAGEREF _Toc5464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F3816CB" w14:textId="77777777" w:rsidR="00FB46B8" w:rsidRDefault="00000000">
      <w:pPr>
        <w:pStyle w:val="TOC1"/>
        <w:tabs>
          <w:tab w:val="right" w:leader="dot" w:pos="9070"/>
        </w:tabs>
      </w:pPr>
      <w:hyperlink w:anchor="_Toc23670" w:history="1">
        <w:r>
          <w:t>致</w:t>
        </w:r>
        <w:r>
          <w:t xml:space="preserve"> </w:t>
        </w:r>
        <w:r>
          <w:t>谢</w:t>
        </w:r>
        <w:r>
          <w:tab/>
        </w:r>
        <w:r>
          <w:fldChar w:fldCharType="begin"/>
        </w:r>
        <w:r>
          <w:instrText xml:space="preserve"> PAGEREF _Toc23670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5CF4C6D" w14:textId="77777777" w:rsidR="00FB46B8" w:rsidRDefault="00000000">
      <w:pPr>
        <w:pStyle w:val="affff6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p w14:paraId="6CB3D3E7" w14:textId="77777777" w:rsidR="00FB46B8" w:rsidRDefault="00000000">
      <w:pPr>
        <w:spacing w:line="360" w:lineRule="auto"/>
        <w:ind w:firstLineChars="200" w:firstLine="800"/>
        <w:jc w:val="center"/>
        <w:rPr>
          <w:sz w:val="40"/>
          <w:szCs w:val="28"/>
          <w:highlight w:val="yellow"/>
        </w:rPr>
      </w:pPr>
      <w:r>
        <w:rPr>
          <w:sz w:val="40"/>
          <w:szCs w:val="28"/>
          <w:highlight w:val="yellow"/>
        </w:rPr>
        <w:t>正文中可按五级标题进行标注</w:t>
      </w:r>
    </w:p>
    <w:p w14:paraId="49D52ABF" w14:textId="77777777" w:rsidR="00FB46B8" w:rsidRDefault="00000000">
      <w:pPr>
        <w:jc w:val="center"/>
        <w:rPr>
          <w:sz w:val="40"/>
          <w:szCs w:val="28"/>
        </w:rPr>
      </w:pPr>
      <w:r>
        <w:rPr>
          <w:sz w:val="40"/>
          <w:szCs w:val="28"/>
          <w:highlight w:val="yellow"/>
        </w:rPr>
        <w:t>目录中显示三级标题</w:t>
      </w:r>
    </w:p>
    <w:p w14:paraId="11D5B589" w14:textId="77777777" w:rsidR="00FB46B8" w:rsidRDefault="00FB46B8">
      <w:pPr>
        <w:jc w:val="center"/>
        <w:rPr>
          <w:sz w:val="40"/>
          <w:szCs w:val="28"/>
        </w:rPr>
      </w:pPr>
    </w:p>
    <w:p w14:paraId="4EA1FB92" w14:textId="77777777" w:rsidR="00FB46B8" w:rsidRDefault="00000000">
      <w:pPr>
        <w:spacing w:line="400" w:lineRule="exact"/>
        <w:ind w:firstLineChars="200" w:firstLine="482"/>
        <w:rPr>
          <w:b/>
          <w:bCs/>
        </w:rPr>
      </w:pPr>
      <w:r>
        <w:rPr>
          <w:b/>
          <w:bCs/>
        </w:rPr>
        <w:t xml:space="preserve"> </w:t>
      </w:r>
    </w:p>
    <w:p w14:paraId="373CEFB9" w14:textId="77777777" w:rsidR="00FB46B8" w:rsidRDefault="00FB46B8">
      <w:pPr>
        <w:pStyle w:val="affff6"/>
        <w:jc w:val="left"/>
        <w:rPr>
          <w:rFonts w:ascii="Times New Roman" w:hAnsi="Times New Roman"/>
        </w:rPr>
      </w:pPr>
    </w:p>
    <w:p w14:paraId="37C56453" w14:textId="77777777" w:rsidR="00FB46B8" w:rsidRDefault="00FB46B8">
      <w:pPr>
        <w:pStyle w:val="affff6"/>
        <w:jc w:val="both"/>
        <w:rPr>
          <w:rFonts w:ascii="Times New Roman" w:hAnsi="Times New Roman"/>
        </w:rPr>
        <w:sectPr w:rsidR="00FB46B8">
          <w:headerReference w:type="default" r:id="rId17"/>
          <w:footerReference w:type="default" r:id="rId18"/>
          <w:pgSz w:w="11906" w:h="16838"/>
          <w:pgMar w:top="2268" w:right="1418" w:bottom="1418" w:left="1418" w:header="851" w:footer="851" w:gutter="0"/>
          <w:pgNumType w:fmt="upperRoman"/>
          <w:cols w:space="720"/>
          <w:docGrid w:type="lines" w:linePitch="318"/>
        </w:sectPr>
      </w:pPr>
    </w:p>
    <w:p w14:paraId="2AA68F02" w14:textId="77777777" w:rsidR="00FB46B8" w:rsidRDefault="00000000">
      <w:pPr>
        <w:pStyle w:val="1"/>
        <w:rPr>
          <w:rFonts w:ascii="Times New Roman" w:hAnsi="Times New Roman"/>
        </w:rPr>
      </w:pPr>
      <w:bookmarkStart w:id="3" w:name="_Toc10356"/>
      <w:r>
        <w:rPr>
          <w:rFonts w:ascii="Times New Roman" w:hAnsi="Times New Roman" w:hint="eastAsia"/>
        </w:rPr>
        <w:lastRenderedPageBreak/>
        <w:t xml:space="preserve">1 </w:t>
      </w:r>
      <w:proofErr w:type="gramStart"/>
      <w:r>
        <w:rPr>
          <w:rFonts w:ascii="Times New Roman" w:hAnsi="Times New Roman"/>
        </w:rPr>
        <w:t>绪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论</w:t>
      </w:r>
      <w:bookmarkEnd w:id="3"/>
    </w:p>
    <w:p w14:paraId="52C904CF" w14:textId="493073D8" w:rsidR="00FB46B8" w:rsidRDefault="004030A0">
      <w:pPr>
        <w:ind w:firstLineChars="200" w:firstLine="480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396E86" wp14:editId="597DC662">
                <wp:simplePos x="0" y="0"/>
                <wp:positionH relativeFrom="column">
                  <wp:posOffset>3505200</wp:posOffset>
                </wp:positionH>
                <wp:positionV relativeFrom="paragraph">
                  <wp:posOffset>97790</wp:posOffset>
                </wp:positionV>
                <wp:extent cx="2743200" cy="1621790"/>
                <wp:effectExtent l="347980" t="499110" r="13970" b="12700"/>
                <wp:wrapNone/>
                <wp:docPr id="221494948" name="自选图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621790"/>
                        </a:xfrm>
                        <a:prstGeom prst="wedgeRoundRectCallout">
                          <a:avLst>
                            <a:gd name="adj1" fmla="val -61181"/>
                            <a:gd name="adj2" fmla="val -790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8956323" w14:textId="77777777" w:rsidR="00FB46B8" w:rsidRDefault="00000000"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章序号“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”后间隔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个空格（中文状态），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“绪论”中间间隔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个空格（中文状态），采用样式“标题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”，格式：居中，黑体，小三号，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倍行距，段前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磅，段后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96E86" id="自选图形 27" o:spid="_x0000_s1043" type="#_x0000_t62" style="position:absolute;left:0;text-align:left;margin-left:276pt;margin-top:7.7pt;width:3in;height:127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" adj="-2415,-6272" strokecolor="blue">
                <v:textbox>
                  <w:txbxContent>
                    <w:p w14:paraId="38956323" w14:textId="77777777" w:rsidR="00000000" w:rsidRDefault="00000000"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章序号“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”后间隔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个空格（中文状态），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“绪论”中间间隔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个空格（中文状态），采用样式“标题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”，格式：居中，黑体，小三号，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倍行距，段前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磅，段后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t>绪论应综合评述前人工作，说明主要说明论文撰写的目的、国内外研究现状及现实意义、对所研究问题的认识，并提出论文的中心论点等。该部分内容在正文中单独成章。</w:t>
      </w:r>
      <w:r>
        <w:rPr>
          <w:highlight w:val="yellow"/>
        </w:rPr>
        <w:t>从绪论开始，是正文的起始页，页码从</w:t>
      </w:r>
      <w:r>
        <w:rPr>
          <w:highlight w:val="yellow"/>
        </w:rPr>
        <w:t>1</w:t>
      </w:r>
      <w:r>
        <w:rPr>
          <w:highlight w:val="yellow"/>
        </w:rPr>
        <w:t>开始顺序编排。</w:t>
      </w:r>
    </w:p>
    <w:p w14:paraId="04CA652D" w14:textId="77777777" w:rsidR="00FB46B8" w:rsidRDefault="00000000">
      <w:pPr>
        <w:ind w:firstLineChars="200" w:firstLine="480"/>
      </w:pPr>
      <w:r>
        <w:t>针对做毕业设计：说明毕业设计的方案理解，阐述设计方法和设计依据，讨论对设计重点的理解和解决思路。</w:t>
      </w:r>
    </w:p>
    <w:p w14:paraId="63981902" w14:textId="77777777" w:rsidR="00FB46B8" w:rsidRDefault="00000000">
      <w:pPr>
        <w:ind w:firstLineChars="200" w:firstLine="480"/>
      </w:pPr>
      <w:r>
        <w:t>针对做毕业论文：说明论文的主题和选题的范围；对本论文研究主要范围内已有文献的评述；说明本论文所要解决的问题。建议与相关历史回顾、前人工作的文献评论、理论分析等相结合。</w:t>
      </w:r>
    </w:p>
    <w:p w14:paraId="5D043B44" w14:textId="77777777" w:rsidR="00FB46B8" w:rsidRDefault="00000000">
      <w:pPr>
        <w:ind w:firstLineChars="200" w:firstLine="480"/>
      </w:pPr>
      <w:r>
        <w:t>注意：是否如实引用前人结果反映的是学术道德问题，应明确写出同行相近的和已取得的成果，避免抄袭之嫌。注意不要与摘要内容雷同。</w:t>
      </w:r>
    </w:p>
    <w:p w14:paraId="06627BDE" w14:textId="77777777" w:rsidR="00FB46B8" w:rsidRDefault="00000000">
      <w:pPr>
        <w:pStyle w:val="21"/>
        <w:rPr>
          <w:rFonts w:hint="eastAsia"/>
        </w:rPr>
      </w:pPr>
      <w:bookmarkStart w:id="4" w:name="_Toc22141"/>
      <w:r>
        <w:rPr>
          <w:rFonts w:hint="eastAsia"/>
        </w:rPr>
        <w:t>1.1 国内研究现状</w:t>
      </w:r>
      <w:bookmarkEnd w:id="4"/>
    </w:p>
    <w:p w14:paraId="0B36B72A" w14:textId="77777777" w:rsidR="00FB46B8" w:rsidRDefault="00000000">
      <w:pPr>
        <w:ind w:firstLineChars="200" w:firstLine="480"/>
      </w:pPr>
      <w:r>
        <w:rPr>
          <w:highlight w:val="yellow"/>
        </w:rPr>
        <w:t>格式说明：</w:t>
      </w:r>
    </w:p>
    <w:p w14:paraId="4D1D6C9F" w14:textId="77777777" w:rsidR="00FB46B8" w:rsidRDefault="00000000">
      <w:pPr>
        <w:ind w:firstLineChars="200" w:firstLine="480"/>
        <w:rPr>
          <w:highlight w:val="yellow"/>
        </w:rPr>
      </w:pPr>
      <w:r>
        <w:rPr>
          <w:highlight w:val="yellow"/>
        </w:rPr>
        <w:t>标题</w:t>
      </w:r>
      <w:r>
        <w:rPr>
          <w:highlight w:val="yellow"/>
        </w:rPr>
        <w:t>“</w:t>
      </w:r>
      <w:r>
        <w:rPr>
          <w:highlight w:val="yellow"/>
        </w:rPr>
        <w:t>绪论</w:t>
      </w:r>
      <w:r>
        <w:rPr>
          <w:highlight w:val="yellow"/>
        </w:rPr>
        <w:t>”</w:t>
      </w:r>
      <w:r>
        <w:t>中间间隔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空格（中文状态），选用模板中的样式所定义的</w:t>
      </w:r>
      <w:r>
        <w:rPr>
          <w:highlight w:val="yellow"/>
        </w:rPr>
        <w:t>“</w:t>
      </w:r>
      <w:r>
        <w:rPr>
          <w:highlight w:val="yellow"/>
        </w:rPr>
        <w:t>标题</w:t>
      </w:r>
      <w:r>
        <w:rPr>
          <w:highlight w:val="yellow"/>
        </w:rPr>
        <w:t>1”</w:t>
      </w:r>
      <w:r>
        <w:t>；或者手动设置成字体：</w:t>
      </w:r>
      <w:r>
        <w:rPr>
          <w:highlight w:val="yellow"/>
        </w:rPr>
        <w:t>黑体，居中，字号：小三号，行距：</w:t>
      </w:r>
      <w:r>
        <w:rPr>
          <w:highlight w:val="yellow"/>
        </w:rPr>
        <w:t>1.5</w:t>
      </w:r>
      <w:r>
        <w:rPr>
          <w:highlight w:val="yellow"/>
        </w:rPr>
        <w:t>倍，段前为</w:t>
      </w:r>
      <w:r>
        <w:rPr>
          <w:highlight w:val="yellow"/>
        </w:rPr>
        <w:t>0</w:t>
      </w:r>
      <w:r>
        <w:rPr>
          <w:highlight w:val="yellow"/>
        </w:rPr>
        <w:t>磅，段后</w:t>
      </w:r>
      <w:r>
        <w:rPr>
          <w:highlight w:val="yellow"/>
        </w:rPr>
        <w:t>12</w:t>
      </w:r>
      <w:r>
        <w:rPr>
          <w:highlight w:val="yellow"/>
        </w:rPr>
        <w:t>磅，取消网格对齐选项。</w:t>
      </w:r>
    </w:p>
    <w:p w14:paraId="7CDCE999" w14:textId="77777777" w:rsidR="00FB46B8" w:rsidRDefault="00000000">
      <w:pPr>
        <w:pStyle w:val="21"/>
        <w:rPr>
          <w:rFonts w:hint="eastAsia"/>
        </w:rPr>
      </w:pPr>
      <w:bookmarkStart w:id="5" w:name="_Toc13017"/>
      <w:r>
        <w:rPr>
          <w:rFonts w:hint="eastAsia"/>
        </w:rPr>
        <w:t>1.2 国外研究现状</w:t>
      </w:r>
      <w:bookmarkEnd w:id="5"/>
    </w:p>
    <w:p w14:paraId="41FA8A9E" w14:textId="77777777" w:rsidR="00FB46B8" w:rsidRDefault="00000000">
      <w:pPr>
        <w:ind w:firstLineChars="200" w:firstLine="480"/>
        <w:rPr>
          <w:color w:val="FF0000"/>
        </w:rPr>
      </w:pPr>
      <w:r>
        <w:rPr>
          <w:highlight w:val="yellow"/>
        </w:rPr>
        <w:t>绪论正文</w:t>
      </w:r>
      <w:r>
        <w:t>选用模板中的样式所定义的</w:t>
      </w:r>
      <w:r>
        <w:t>“</w:t>
      </w:r>
      <w:r>
        <w:t>正文</w:t>
      </w:r>
      <w:r>
        <w:t>”</w:t>
      </w:r>
      <w:r>
        <w:t>，每段落</w:t>
      </w:r>
      <w:r>
        <w:rPr>
          <w:highlight w:val="yellow"/>
        </w:rPr>
        <w:t>首行缩进</w:t>
      </w:r>
      <w:r>
        <w:rPr>
          <w:highlight w:val="yellow"/>
        </w:rPr>
        <w:t>2</w:t>
      </w:r>
      <w:r>
        <w:rPr>
          <w:highlight w:val="yellow"/>
        </w:rPr>
        <w:t>字符</w:t>
      </w:r>
      <w:r>
        <w:t>；或者手动设置成</w:t>
      </w:r>
      <w:r>
        <w:rPr>
          <w:highlight w:val="yellow"/>
        </w:rPr>
        <w:t>每段落首行缩进</w:t>
      </w:r>
      <w:r>
        <w:rPr>
          <w:highlight w:val="yellow"/>
        </w:rPr>
        <w:t>2</w:t>
      </w:r>
      <w:r>
        <w:rPr>
          <w:highlight w:val="yellow"/>
        </w:rPr>
        <w:t>字，字体：宋体，字号：小四号，行距：多倍行距</w:t>
      </w:r>
      <w:r>
        <w:rPr>
          <w:highlight w:val="yellow"/>
        </w:rPr>
        <w:t xml:space="preserve"> 1.25</w:t>
      </w:r>
      <w:r>
        <w:rPr>
          <w:highlight w:val="yellow"/>
        </w:rPr>
        <w:t>倍，段前、段后均为</w:t>
      </w:r>
      <w:r>
        <w:rPr>
          <w:highlight w:val="yellow"/>
        </w:rPr>
        <w:t>0</w:t>
      </w:r>
      <w:r>
        <w:rPr>
          <w:highlight w:val="yellow"/>
        </w:rPr>
        <w:t>行，取消网格对齐选项。</w:t>
      </w:r>
    </w:p>
    <w:p w14:paraId="43A4A8F0" w14:textId="77777777" w:rsidR="00FB46B8" w:rsidRDefault="00FB46B8">
      <w:pPr>
        <w:ind w:firstLine="480"/>
      </w:pPr>
    </w:p>
    <w:p w14:paraId="1EF1DB5A" w14:textId="77777777" w:rsidR="00FB46B8" w:rsidRDefault="00FB46B8">
      <w:pPr>
        <w:ind w:firstLine="480"/>
      </w:pPr>
    </w:p>
    <w:p w14:paraId="3F78CF35" w14:textId="77777777" w:rsidR="00FB46B8" w:rsidRDefault="00FB46B8">
      <w:pPr>
        <w:ind w:firstLine="480"/>
      </w:pPr>
    </w:p>
    <w:p w14:paraId="18B1F0FC" w14:textId="77777777" w:rsidR="00FB46B8" w:rsidRDefault="00FB46B8">
      <w:pPr>
        <w:ind w:firstLine="480"/>
      </w:pPr>
    </w:p>
    <w:p w14:paraId="7D76A705" w14:textId="77777777" w:rsidR="00FB46B8" w:rsidRDefault="00FB46B8">
      <w:pPr>
        <w:ind w:firstLine="480"/>
        <w:sectPr w:rsidR="00FB46B8">
          <w:footerReference w:type="default" r:id="rId19"/>
          <w:pgSz w:w="11906" w:h="16838"/>
          <w:pgMar w:top="2268" w:right="1418" w:bottom="1418" w:left="1418" w:header="851" w:footer="851" w:gutter="0"/>
          <w:pgNumType w:start="1"/>
          <w:cols w:space="720"/>
          <w:docGrid w:type="lines" w:linePitch="318"/>
        </w:sectPr>
      </w:pPr>
    </w:p>
    <w:bookmarkStart w:id="6" w:name="_Toc31055"/>
    <w:p w14:paraId="4BF262DA" w14:textId="4E43E74B" w:rsidR="00FB46B8" w:rsidRDefault="004030A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551D515" wp14:editId="15468AB4">
                <wp:simplePos x="0" y="0"/>
                <wp:positionH relativeFrom="column">
                  <wp:posOffset>3276600</wp:posOffset>
                </wp:positionH>
                <wp:positionV relativeFrom="paragraph">
                  <wp:posOffset>520700</wp:posOffset>
                </wp:positionV>
                <wp:extent cx="3284220" cy="1141095"/>
                <wp:effectExtent l="5080" t="132080" r="6350" b="12700"/>
                <wp:wrapNone/>
                <wp:docPr id="1552602398" name="圆角矩形标注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141095"/>
                        </a:xfrm>
                        <a:prstGeom prst="wedgeRoundRectCallout">
                          <a:avLst>
                            <a:gd name="adj1" fmla="val -44935"/>
                            <a:gd name="adj2" fmla="val -596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3175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BFB22" w14:textId="77777777" w:rsidR="00FB46B8" w:rsidRDefault="00000000">
                            <w:pPr>
                              <w:jc w:val="both"/>
                              <w:rPr>
                                <w:color w:val="1D41D5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注：章序号“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”后间隔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个空格（中文状态），采用样式用的“标题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”，格式：居中，黑体，小三号，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倍行距，段前为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磅，段后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磅，取消网格对齐。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1D515" id="圆角矩形标注 23" o:spid="_x0000_s1044" type="#_x0000_t62" style="position:absolute;left:0;text-align:left;margin-left:258pt;margin-top:41pt;width:258.6pt;height:89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" adj="1094,-2079" strokecolor="#1d41d5" strokeweight=".25pt">
                <v:textbox>
                  <w:txbxContent>
                    <w:p w14:paraId="335BFB22" w14:textId="77777777" w:rsidR="00000000" w:rsidRDefault="00000000">
                      <w:pPr>
                        <w:jc w:val="both"/>
                        <w:rPr>
                          <w:color w:val="1D41D5"/>
                        </w:rPr>
                      </w:pP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注：章序号“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”后间隔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个空格（中文状态），采用样式用的“标题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”，格式：居中，黑体，小三号，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倍行距，段前为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磅，段后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12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磅，取消网格对齐。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正文格式说明</w:t>
      </w:r>
      <w:bookmarkEnd w:id="6"/>
    </w:p>
    <w:p w14:paraId="2CC71EBC" w14:textId="77777777" w:rsidR="00FB46B8" w:rsidRDefault="00000000">
      <w:pPr>
        <w:ind w:firstLineChars="200" w:firstLine="480"/>
      </w:pPr>
      <w:r>
        <w:t>正文是毕业设计（论文）的主体，是毕业论文或设计说明书的核心部分。要求学生运用所学的数学、自然科学、工程基础和专业知识解决复杂问题的能力，能够针对问题设计解决方案，在设计环节中体现创新意识，并考虑社会、健康、安全、法律、文化、环境以及社会可持续发展等因素；要着重反映毕业设计或论文的工作，要突出毕业设计的设计过程、设计依据及解决问题的方法；毕业论文重点要突出研究的新见解，例如新思想、新观点、新规律、新研究方法以及新结果等。</w:t>
      </w:r>
    </w:p>
    <w:p w14:paraId="6DF2EE75" w14:textId="77777777" w:rsidR="00FB46B8" w:rsidRDefault="00000000">
      <w:pPr>
        <w:ind w:firstLine="480"/>
      </w:pPr>
      <w:r>
        <w:t>正文</w:t>
      </w:r>
      <w:r>
        <w:t>(</w:t>
      </w:r>
      <w:r>
        <w:t>含引言或文献综述部分</w:t>
      </w:r>
      <w:r>
        <w:t>)</w:t>
      </w:r>
      <w:r>
        <w:t>内容应包括以下方面：</w:t>
      </w:r>
    </w:p>
    <w:p w14:paraId="1BB2E861" w14:textId="77777777" w:rsidR="00FB46B8" w:rsidRDefault="00000000">
      <w:pPr>
        <w:ind w:firstLine="480"/>
      </w:pPr>
      <w:r>
        <w:t>本研究内容的总体方案设计与选择论证</w:t>
      </w:r>
      <w:r>
        <w:t>;</w:t>
      </w:r>
    </w:p>
    <w:p w14:paraId="39899E0A" w14:textId="77777777" w:rsidR="00FB46B8" w:rsidRDefault="00000000">
      <w:pPr>
        <w:ind w:firstLine="480"/>
      </w:pPr>
      <w:r>
        <w:t>本研究内容硬件与软件的设计计算，实验装置与测试方法等</w:t>
      </w:r>
      <w:r>
        <w:t>;</w:t>
      </w:r>
    </w:p>
    <w:p w14:paraId="6F80C670" w14:textId="77777777" w:rsidR="00FB46B8" w:rsidRDefault="00000000">
      <w:pPr>
        <w:ind w:firstLine="480"/>
      </w:pPr>
      <w:r>
        <w:t>本研究内容试验方案设计的可行性、有效性、技术经济分析等，试验数据结果的处理与分析论证以及理论计算结果的分析与展望等</w:t>
      </w:r>
      <w:r>
        <w:t>;</w:t>
      </w:r>
    </w:p>
    <w:p w14:paraId="3A49AA9A" w14:textId="77777777" w:rsidR="00FB46B8" w:rsidRDefault="00000000">
      <w:pPr>
        <w:ind w:firstLine="480"/>
      </w:pPr>
      <w:r>
        <w:t>本研究内容的理论分析。对本研究内容及成果应进行较全面、客观的理论阐述，应着重指出本研究内容中的创新、改进与实际应用。理论分析中，应将他人研究成果单独书写并注明出处，不得将其与本人提出的理论分析混淆在一起。对于将其他领域的理论、结果引用到本研究领域者，应说明该理论的出处，并论述引用的可行性与有效性。</w:t>
      </w:r>
    </w:p>
    <w:p w14:paraId="3722AFC9" w14:textId="77777777" w:rsidR="00FB46B8" w:rsidRDefault="00000000">
      <w:pPr>
        <w:ind w:firstLine="480"/>
      </w:pPr>
      <w:r>
        <w:t>自然科学的论文应推理正确，结论清晰，无科学性错误。</w:t>
      </w:r>
    </w:p>
    <w:p w14:paraId="48BE83B1" w14:textId="77777777" w:rsidR="00FB46B8" w:rsidRDefault="00000000">
      <w:pPr>
        <w:ind w:firstLine="480"/>
      </w:pPr>
      <w:r>
        <w:t>管理和人文学科的论文应包括对研究问题的论述和系统分析，比较研究，模型或方案设计，案例论证或实证分析，模型运行的结果或建议，改进措施等。</w:t>
      </w:r>
    </w:p>
    <w:p w14:paraId="4FCEF6B1" w14:textId="77777777" w:rsidR="00FB46B8" w:rsidRDefault="00000000">
      <w:pPr>
        <w:ind w:firstLine="480"/>
      </w:pPr>
      <w:r>
        <w:t>正文要求论点正确，推理严谨，数据可靠，文字精练，条理分明，文字图表规范、清晰和整齐，在论文的行文上，要注意语句通顺，达到科技论文所必须具备的</w:t>
      </w:r>
      <w:r>
        <w:t>“</w:t>
      </w:r>
      <w:r>
        <w:t>正确、准确、明确</w:t>
      </w:r>
      <w:r>
        <w:t>”</w:t>
      </w:r>
      <w:r>
        <w:t>的要求。计算单位采用国务院颁布的《统一公制计量单位中文名称方案》中规定和名称。各类单位、符号必须在论文中统</w:t>
      </w:r>
      <w:proofErr w:type="gramStart"/>
      <w:r>
        <w:t>一</w:t>
      </w:r>
      <w:proofErr w:type="gramEnd"/>
      <w:r>
        <w:t>使用，外文字母必须注意大小写，正斜体。简化字采用正式公布过的，不能自造和误写。利用别人研究成果必须附加说明。引用前人材料必须引证原著文字。在论文的行文上，要注意语句通顺，达到科技论文所必须具备的</w:t>
      </w:r>
      <w:r>
        <w:t>“</w:t>
      </w:r>
      <w:r>
        <w:t>正确、准确、明确</w:t>
      </w:r>
      <w:r>
        <w:t>”</w:t>
      </w:r>
      <w:r>
        <w:t>的要求。</w:t>
      </w:r>
    </w:p>
    <w:p w14:paraId="51DAB286" w14:textId="77777777" w:rsidR="00FB46B8" w:rsidRDefault="00FB46B8"/>
    <w:p w14:paraId="4DFFB0CC" w14:textId="77777777" w:rsidR="00FB46B8" w:rsidRDefault="00FB46B8">
      <w:pPr>
        <w:ind w:firstLine="480"/>
      </w:pPr>
    </w:p>
    <w:p w14:paraId="652E4E16" w14:textId="77777777" w:rsidR="00FB46B8" w:rsidRDefault="00FB46B8">
      <w:pPr>
        <w:ind w:firstLine="480"/>
      </w:pPr>
    </w:p>
    <w:p w14:paraId="3C7682E0" w14:textId="77777777" w:rsidR="00FB46B8" w:rsidRDefault="00FB46B8">
      <w:pPr>
        <w:ind w:firstLine="480"/>
      </w:pPr>
    </w:p>
    <w:p w14:paraId="29879FE5" w14:textId="77777777" w:rsidR="00FB46B8" w:rsidRDefault="00FB46B8">
      <w:pPr>
        <w:ind w:firstLine="480"/>
      </w:pPr>
    </w:p>
    <w:p w14:paraId="530DE9D5" w14:textId="77777777" w:rsidR="00FB46B8" w:rsidRDefault="00FB46B8">
      <w:pPr>
        <w:ind w:firstLine="480"/>
      </w:pPr>
    </w:p>
    <w:bookmarkStart w:id="7" w:name="_Toc9852"/>
    <w:p w14:paraId="57D081D2" w14:textId="4FDC4B88" w:rsidR="00FB46B8" w:rsidRDefault="004030A0">
      <w:pPr>
        <w:pStyle w:val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686EA1" wp14:editId="5E286CA1">
                <wp:simplePos x="0" y="0"/>
                <wp:positionH relativeFrom="column">
                  <wp:posOffset>2332990</wp:posOffset>
                </wp:positionH>
                <wp:positionV relativeFrom="paragraph">
                  <wp:posOffset>-242570</wp:posOffset>
                </wp:positionV>
                <wp:extent cx="3271520" cy="1092835"/>
                <wp:effectExtent l="566420" t="6985" r="10160" b="5080"/>
                <wp:wrapNone/>
                <wp:docPr id="1894287533" name="圆角矩形标注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1520" cy="1092835"/>
                        </a:xfrm>
                        <a:prstGeom prst="wedgeRoundRectCallout">
                          <a:avLst>
                            <a:gd name="adj1" fmla="val -66435"/>
                            <a:gd name="adj2" fmla="val -183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3175" cmpd="sng">
                          <a:solidFill>
                            <a:srgbClr val="1D41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3720F" w14:textId="77777777" w:rsidR="00FB46B8" w:rsidRDefault="00000000">
                            <w:pPr>
                              <w:jc w:val="both"/>
                              <w:rPr>
                                <w:color w:val="1D41D5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注：节序号“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2.1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”后间隔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个空格（中文状态）采用样式用的“标题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”，格式：居左，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缩进，黑体，四号，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86EA1" id="圆角矩形标注 24" o:spid="_x0000_s1045" type="#_x0000_t62" style="position:absolute;margin-left:183.7pt;margin-top:-19.1pt;width:257.6pt;height:86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" adj="-3550,6835" strokecolor="#1d41d5" strokeweight=".25pt">
                <v:textbox>
                  <w:txbxContent>
                    <w:p w14:paraId="1743720F" w14:textId="77777777" w:rsidR="00000000" w:rsidRDefault="00000000">
                      <w:pPr>
                        <w:jc w:val="both"/>
                        <w:rPr>
                          <w:color w:val="1D41D5"/>
                        </w:rPr>
                      </w:pP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注：节序号“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2.1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”后间隔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个空格（中文状态）采用样式用的“标题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”，格式：居左，</w:t>
                      </w:r>
                      <w:proofErr w:type="gramStart"/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缩进，黑体，四号，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2.1 </w:t>
      </w:r>
      <w:r>
        <w:rPr>
          <w:rFonts w:ascii="Times New Roman" w:hAnsi="Times New Roman" w:cs="Times New Roman"/>
        </w:rPr>
        <w:t>论文格式基本要求</w:t>
      </w:r>
      <w:bookmarkEnd w:id="0"/>
      <w:bookmarkEnd w:id="1"/>
      <w:bookmarkEnd w:id="7"/>
    </w:p>
    <w:p w14:paraId="75112F46" w14:textId="77777777" w:rsidR="00FB46B8" w:rsidRDefault="00000000">
      <w:pPr>
        <w:tabs>
          <w:tab w:val="left" w:pos="377"/>
        </w:tabs>
        <w:ind w:firstLineChars="200" w:firstLine="480"/>
      </w:pPr>
      <w:r>
        <w:t>论文格式基本要求：</w:t>
      </w:r>
    </w:p>
    <w:p w14:paraId="2F4F9667" w14:textId="77777777" w:rsidR="00FB46B8" w:rsidRDefault="00000000">
      <w:pPr>
        <w:numPr>
          <w:ilvl w:val="0"/>
          <w:numId w:val="11"/>
        </w:numPr>
        <w:ind w:left="0" w:firstLine="480"/>
      </w:pPr>
      <w:r>
        <w:t>纸</w:t>
      </w:r>
      <w:r>
        <w:t xml:space="preserve">  </w:t>
      </w:r>
      <w:r>
        <w:t>型：</w:t>
      </w:r>
      <w:r>
        <w:t>A4</w:t>
      </w:r>
      <w:r>
        <w:t>纸。</w:t>
      </w:r>
    </w:p>
    <w:p w14:paraId="1B49BE91" w14:textId="77777777" w:rsidR="00FB46B8" w:rsidRDefault="00000000">
      <w:pPr>
        <w:numPr>
          <w:ilvl w:val="0"/>
          <w:numId w:val="11"/>
        </w:numPr>
        <w:tabs>
          <w:tab w:val="left" w:pos="377"/>
        </w:tabs>
        <w:ind w:left="0" w:firstLine="480"/>
      </w:pPr>
      <w:r>
        <w:t>打印要求：</w:t>
      </w:r>
      <w:r>
        <w:rPr>
          <w:b/>
        </w:rPr>
        <w:t>双面打印（除封面、原创性声明、关于使用授权的声明、中英文摘要等单面打印外，其余部分要求双面打印）</w:t>
      </w:r>
      <w:r>
        <w:t>。</w:t>
      </w:r>
    </w:p>
    <w:p w14:paraId="77208FA6" w14:textId="77777777" w:rsidR="00FB46B8" w:rsidRDefault="00000000">
      <w:pPr>
        <w:numPr>
          <w:ilvl w:val="0"/>
          <w:numId w:val="11"/>
        </w:numPr>
        <w:ind w:left="0" w:firstLine="480"/>
      </w:pPr>
      <w:r>
        <w:t>页边距：</w:t>
      </w:r>
      <w:r>
        <w:rPr>
          <w:highlight w:val="yellow"/>
        </w:rPr>
        <w:t>上</w:t>
      </w:r>
      <w:r>
        <w:rPr>
          <w:highlight w:val="yellow"/>
        </w:rPr>
        <w:t>4cm</w:t>
      </w:r>
      <w:r>
        <w:rPr>
          <w:highlight w:val="yellow"/>
        </w:rPr>
        <w:t>，</w:t>
      </w:r>
      <w:r>
        <w:t>下</w:t>
      </w:r>
      <w:r>
        <w:t>2.5cm</w:t>
      </w:r>
      <w:r>
        <w:t>，左</w:t>
      </w:r>
      <w:r>
        <w:t>2.5cm</w:t>
      </w:r>
      <w:r>
        <w:t>、右</w:t>
      </w:r>
      <w:r>
        <w:t>2.5cm</w:t>
      </w:r>
      <w:r>
        <w:t>。</w:t>
      </w:r>
    </w:p>
    <w:p w14:paraId="3733BE61" w14:textId="77777777" w:rsidR="00FB46B8" w:rsidRDefault="00000000">
      <w:pPr>
        <w:numPr>
          <w:ilvl w:val="0"/>
          <w:numId w:val="11"/>
        </w:numPr>
        <w:tabs>
          <w:tab w:val="left" w:pos="377"/>
        </w:tabs>
        <w:ind w:left="0" w:firstLine="480"/>
      </w:pPr>
      <w:r>
        <w:t>页</w:t>
      </w:r>
      <w:r>
        <w:t xml:space="preserve">  </w:t>
      </w:r>
      <w:r>
        <w:t>眉：</w:t>
      </w:r>
      <w:r>
        <w:t>1.5cm</w:t>
      </w:r>
      <w:r>
        <w:t>，页脚：</w:t>
      </w:r>
      <w:r>
        <w:t>1.5cm</w:t>
      </w:r>
      <w:r>
        <w:t>，左侧装订。</w:t>
      </w:r>
    </w:p>
    <w:p w14:paraId="571B5871" w14:textId="77777777" w:rsidR="00FB46B8" w:rsidRDefault="00000000">
      <w:pPr>
        <w:numPr>
          <w:ilvl w:val="0"/>
          <w:numId w:val="11"/>
        </w:numPr>
        <w:tabs>
          <w:tab w:val="left" w:pos="377"/>
        </w:tabs>
        <w:ind w:left="0" w:firstLine="480"/>
      </w:pPr>
      <w:r>
        <w:t>字</w:t>
      </w:r>
      <w:r>
        <w:t xml:space="preserve">  </w:t>
      </w:r>
      <w:r>
        <w:t>体：正文全部宋体或</w:t>
      </w:r>
      <w:r>
        <w:t>Times New Roman</w:t>
      </w:r>
      <w:r>
        <w:t>，小四号。</w:t>
      </w:r>
    </w:p>
    <w:p w14:paraId="4F1CD2A6" w14:textId="77777777" w:rsidR="00FB46B8" w:rsidRDefault="00000000">
      <w:pPr>
        <w:numPr>
          <w:ilvl w:val="0"/>
          <w:numId w:val="11"/>
        </w:numPr>
        <w:tabs>
          <w:tab w:val="left" w:pos="377"/>
        </w:tabs>
        <w:ind w:left="0" w:firstLine="480"/>
      </w:pPr>
      <w:r>
        <w:t>行</w:t>
      </w:r>
      <w:r>
        <w:t xml:space="preserve">  </w:t>
      </w:r>
      <w:r>
        <w:t>距：多倍行距：</w:t>
      </w:r>
      <w:r>
        <w:t>1.25</w:t>
      </w:r>
      <w:r>
        <w:t>，段前、段后均为</w:t>
      </w:r>
      <w:r>
        <w:t>0</w:t>
      </w:r>
      <w:r>
        <w:t>，取消网格对齐选项。</w:t>
      </w:r>
    </w:p>
    <w:p w14:paraId="1FC9FDDA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8" w:name="_Toc9143"/>
      <w:bookmarkStart w:id="9" w:name="_Toc105563301"/>
      <w:bookmarkStart w:id="10" w:name="_Toc527969338"/>
      <w:r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</w:rPr>
        <w:t>论文页眉页脚的编排</w:t>
      </w:r>
      <w:bookmarkEnd w:id="8"/>
      <w:bookmarkEnd w:id="9"/>
      <w:bookmarkEnd w:id="10"/>
    </w:p>
    <w:p w14:paraId="231C5BFB" w14:textId="77777777" w:rsidR="00FB46B8" w:rsidRDefault="00000000">
      <w:pPr>
        <w:tabs>
          <w:tab w:val="left" w:pos="377"/>
        </w:tabs>
        <w:ind w:firstLineChars="200" w:firstLine="480"/>
        <w:rPr>
          <w:highlight w:val="yellow"/>
        </w:rPr>
      </w:pPr>
      <w:r>
        <w:t>一律用阿拉伯数字连续编页码。页码应由正文首页开始，作为第</w:t>
      </w:r>
      <w:r>
        <w:t>1</w:t>
      </w:r>
      <w:r>
        <w:t>页。封面</w:t>
      </w:r>
      <w:proofErr w:type="gramStart"/>
      <w:r>
        <w:t>不</w:t>
      </w:r>
      <w:proofErr w:type="gramEnd"/>
      <w:r>
        <w:t>编入页码。将摘要、</w:t>
      </w:r>
      <w:r>
        <w:t>Abstract</w:t>
      </w:r>
      <w:r>
        <w:t>、目录等前置部分单独编排页码。</w:t>
      </w:r>
      <w:r>
        <w:rPr>
          <w:highlight w:val="yellow"/>
        </w:rPr>
        <w:t>页码必须标注在每页页脚底部居中位置，宋体，小五号。</w:t>
      </w:r>
    </w:p>
    <w:p w14:paraId="1201601D" w14:textId="77777777" w:rsidR="00FB46B8" w:rsidRDefault="00000000">
      <w:pPr>
        <w:tabs>
          <w:tab w:val="left" w:pos="377"/>
        </w:tabs>
        <w:ind w:firstLineChars="200" w:firstLine="480"/>
      </w:pPr>
      <w:r>
        <w:rPr>
          <w:highlight w:val="yellow"/>
        </w:rPr>
        <w:t>页眉，宋体，五号，</w:t>
      </w:r>
      <w:r>
        <w:rPr>
          <w:highlight w:val="yellow"/>
        </w:rPr>
        <w:t>1.25</w:t>
      </w:r>
      <w:r>
        <w:rPr>
          <w:highlight w:val="yellow"/>
        </w:rPr>
        <w:t>倍行距，居中。内容是</w:t>
      </w:r>
      <w:r>
        <w:rPr>
          <w:b/>
          <w:bCs/>
          <w:highlight w:val="yellow"/>
        </w:rPr>
        <w:t>“</w:t>
      </w:r>
      <w:r>
        <w:rPr>
          <w:b/>
          <w:bCs/>
          <w:highlight w:val="yellow"/>
        </w:rPr>
        <w:t>成都大学本科毕业设计（论文）</w:t>
      </w:r>
      <w:r>
        <w:rPr>
          <w:b/>
          <w:bCs/>
          <w:highlight w:val="yellow"/>
        </w:rPr>
        <w:t>”</w:t>
      </w:r>
      <w:r>
        <w:rPr>
          <w:highlight w:val="yellow"/>
        </w:rPr>
        <w:t>。</w:t>
      </w:r>
    </w:p>
    <w:p w14:paraId="59D0E74A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11" w:name="_Toc105563302"/>
      <w:bookmarkStart w:id="12" w:name="_Toc19053"/>
      <w:bookmarkStart w:id="13" w:name="_Toc527969339"/>
      <w:r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>论文正文格式</w:t>
      </w:r>
      <w:bookmarkEnd w:id="11"/>
      <w:bookmarkEnd w:id="12"/>
      <w:bookmarkEnd w:id="13"/>
    </w:p>
    <w:p w14:paraId="3E45E8E9" w14:textId="77777777" w:rsidR="00FB46B8" w:rsidRDefault="00000000">
      <w:pPr>
        <w:tabs>
          <w:tab w:val="left" w:pos="377"/>
        </w:tabs>
        <w:ind w:firstLineChars="200" w:firstLine="480"/>
        <w:rPr>
          <w:highlight w:val="yellow"/>
        </w:rPr>
      </w:pPr>
      <w:r>
        <w:rPr>
          <w:highlight w:val="yellow"/>
        </w:rPr>
        <w:t>正文</w:t>
      </w:r>
      <w:r>
        <w:t>选用模板中的样式所定义的</w:t>
      </w:r>
      <w:r>
        <w:t>“</w:t>
      </w:r>
      <w:r>
        <w:t>正文</w:t>
      </w:r>
      <w:r>
        <w:t>”</w:t>
      </w:r>
      <w:r>
        <w:t>，</w:t>
      </w:r>
      <w:r>
        <w:rPr>
          <w:highlight w:val="yellow"/>
        </w:rPr>
        <w:t>每段落首行缩进</w:t>
      </w:r>
      <w:r>
        <w:rPr>
          <w:highlight w:val="yellow"/>
        </w:rPr>
        <w:t>2</w:t>
      </w:r>
      <w:r>
        <w:rPr>
          <w:highlight w:val="yellow"/>
        </w:rPr>
        <w:t>字符；或者手动设置成每段落首行缩进</w:t>
      </w:r>
      <w:r>
        <w:rPr>
          <w:highlight w:val="yellow"/>
        </w:rPr>
        <w:t>2</w:t>
      </w:r>
      <w:r>
        <w:rPr>
          <w:highlight w:val="yellow"/>
        </w:rPr>
        <w:t>字，字体：宋体，字号：小四号，行距：多倍行距</w:t>
      </w:r>
      <w:r>
        <w:rPr>
          <w:highlight w:val="yellow"/>
        </w:rPr>
        <w:t>1.25</w:t>
      </w:r>
      <w:r>
        <w:rPr>
          <w:highlight w:val="yellow"/>
        </w:rPr>
        <w:t>，间距：段前、段后均为</w:t>
      </w:r>
      <w:r>
        <w:rPr>
          <w:highlight w:val="yellow"/>
        </w:rPr>
        <w:t>0</w:t>
      </w:r>
      <w:r>
        <w:rPr>
          <w:highlight w:val="yellow"/>
        </w:rPr>
        <w:t>行，取消网格对齐选项。</w:t>
      </w:r>
    </w:p>
    <w:p w14:paraId="1B05031F" w14:textId="77777777" w:rsidR="00FB46B8" w:rsidRDefault="00000000">
      <w:pPr>
        <w:tabs>
          <w:tab w:val="left" w:pos="377"/>
        </w:tabs>
        <w:ind w:firstLineChars="200" w:firstLine="480"/>
      </w:pPr>
      <w:r>
        <w:t>模板中已经自动设置为缺省值。</w:t>
      </w:r>
    </w:p>
    <w:p w14:paraId="2A5572E3" w14:textId="77777777" w:rsidR="00FB46B8" w:rsidRDefault="00000000">
      <w:pPr>
        <w:ind w:firstLineChars="200" w:firstLine="480"/>
      </w:pPr>
      <w:r>
        <w:t>模板中的正文内容不具备自动调整格式的能力，如果要粘贴，请先粘贴在记事本编辑器中，再从记事本中拷贝，然后粘贴到正文中即可。或者使用手动设置，将粘贴内容的格式设置成要求的格式。</w:t>
      </w:r>
    </w:p>
    <w:p w14:paraId="2B2531E7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14" w:name="_Toc105563303"/>
      <w:bookmarkStart w:id="15" w:name="_Toc13577"/>
      <w:bookmarkStart w:id="16" w:name="_Toc527969340"/>
      <w:r>
        <w:rPr>
          <w:rFonts w:ascii="Times New Roman" w:hAnsi="Times New Roman" w:cs="Times New Roman"/>
        </w:rPr>
        <w:t xml:space="preserve">2.4 </w:t>
      </w:r>
      <w:r>
        <w:rPr>
          <w:rFonts w:ascii="Times New Roman" w:hAnsi="Times New Roman" w:cs="Times New Roman"/>
        </w:rPr>
        <w:t>章节标题格式</w:t>
      </w:r>
      <w:bookmarkEnd w:id="14"/>
      <w:bookmarkEnd w:id="15"/>
      <w:bookmarkEnd w:id="16"/>
    </w:p>
    <w:p w14:paraId="4CF830AD" w14:textId="77777777" w:rsidR="00FB46B8" w:rsidRDefault="00000000">
      <w:pPr>
        <w:numPr>
          <w:ilvl w:val="0"/>
          <w:numId w:val="12"/>
        </w:numPr>
        <w:tabs>
          <w:tab w:val="left" w:pos="377"/>
        </w:tabs>
        <w:ind w:left="0" w:firstLineChars="200" w:firstLine="480"/>
        <w:rPr>
          <w:spacing w:val="-10"/>
        </w:rPr>
      </w:pPr>
      <w:r>
        <w:rPr>
          <w:highlight w:val="yellow"/>
        </w:rPr>
        <w:t>每章的章标题</w:t>
      </w:r>
      <w:r>
        <w:rPr>
          <w:spacing w:val="-10"/>
        </w:rPr>
        <w:t>（一级标题）选用模板中的样式所定义的</w:t>
      </w:r>
      <w:r>
        <w:rPr>
          <w:spacing w:val="-10"/>
          <w:highlight w:val="yellow"/>
        </w:rPr>
        <w:t>“</w:t>
      </w:r>
      <w:r>
        <w:rPr>
          <w:spacing w:val="-10"/>
          <w:highlight w:val="yellow"/>
        </w:rPr>
        <w:t>标题</w:t>
      </w:r>
      <w:r>
        <w:rPr>
          <w:spacing w:val="-10"/>
          <w:highlight w:val="yellow"/>
        </w:rPr>
        <w:t>1”</w:t>
      </w:r>
      <w:r>
        <w:rPr>
          <w:spacing w:val="-10"/>
        </w:rPr>
        <w:t>；或者手动设置成字体：黑体，居中，字号：小三号，</w:t>
      </w:r>
      <w:r>
        <w:rPr>
          <w:spacing w:val="-10"/>
        </w:rPr>
        <w:t>1.5</w:t>
      </w:r>
      <w:r>
        <w:rPr>
          <w:spacing w:val="-10"/>
        </w:rPr>
        <w:t>倍行距，段前为</w:t>
      </w:r>
      <w:r>
        <w:rPr>
          <w:spacing w:val="-10"/>
        </w:rPr>
        <w:t>0</w:t>
      </w:r>
      <w:r>
        <w:rPr>
          <w:spacing w:val="-10"/>
        </w:rPr>
        <w:t>磅，段后</w:t>
      </w:r>
      <w:r>
        <w:rPr>
          <w:spacing w:val="-10"/>
        </w:rPr>
        <w:t>12</w:t>
      </w:r>
      <w:r>
        <w:rPr>
          <w:spacing w:val="-10"/>
        </w:rPr>
        <w:t>磅。</w:t>
      </w:r>
      <w:r>
        <w:rPr>
          <w:spacing w:val="-10"/>
          <w:highlight w:val="yellow"/>
        </w:rPr>
        <w:t>每章另起一页。</w:t>
      </w:r>
    </w:p>
    <w:p w14:paraId="68703ACE" w14:textId="77777777" w:rsidR="00FB46B8" w:rsidRDefault="00000000">
      <w:pPr>
        <w:numPr>
          <w:ilvl w:val="0"/>
          <w:numId w:val="12"/>
        </w:numPr>
        <w:tabs>
          <w:tab w:val="left" w:pos="377"/>
        </w:tabs>
        <w:ind w:left="0" w:firstLineChars="200" w:firstLine="480"/>
      </w:pPr>
      <w:r>
        <w:rPr>
          <w:highlight w:val="yellow"/>
        </w:rPr>
        <w:t>每节的节标题</w:t>
      </w:r>
      <w:r>
        <w:t>（二级标题）选用模板中的样式所定义的</w:t>
      </w:r>
      <w:r>
        <w:rPr>
          <w:highlight w:val="yellow"/>
        </w:rPr>
        <w:t>“</w:t>
      </w:r>
      <w:r>
        <w:rPr>
          <w:highlight w:val="yellow"/>
        </w:rPr>
        <w:t>标题</w:t>
      </w:r>
      <w:r>
        <w:rPr>
          <w:highlight w:val="yellow"/>
        </w:rPr>
        <w:t>2”</w:t>
      </w:r>
      <w:r>
        <w:rPr>
          <w:highlight w:val="yellow"/>
        </w:rPr>
        <w:t>，顶格（</w:t>
      </w:r>
      <w:proofErr w:type="gramStart"/>
      <w:r>
        <w:rPr>
          <w:highlight w:val="yellow"/>
        </w:rPr>
        <w:t>不</w:t>
      </w:r>
      <w:proofErr w:type="gramEnd"/>
      <w:r>
        <w:rPr>
          <w:highlight w:val="yellow"/>
        </w:rPr>
        <w:t>缩进）</w:t>
      </w:r>
      <w:r>
        <w:t>；或者手动设置成字体：黑体，居左，字号：四号，</w:t>
      </w:r>
      <w:r>
        <w:t>1.5</w:t>
      </w:r>
      <w:r>
        <w:t>倍行距，段前、段后均为</w:t>
      </w:r>
      <w:r>
        <w:t>0</w:t>
      </w:r>
      <w:r>
        <w:t>。</w:t>
      </w:r>
    </w:p>
    <w:p w14:paraId="348CE87F" w14:textId="77777777" w:rsidR="00FB46B8" w:rsidRDefault="00000000">
      <w:pPr>
        <w:numPr>
          <w:ilvl w:val="0"/>
          <w:numId w:val="12"/>
        </w:numPr>
        <w:tabs>
          <w:tab w:val="left" w:pos="377"/>
        </w:tabs>
        <w:ind w:left="0" w:firstLineChars="200" w:firstLine="480"/>
        <w:rPr>
          <w:spacing w:val="-8"/>
        </w:rPr>
      </w:pPr>
      <w:r>
        <w:rPr>
          <w:highlight w:val="yellow"/>
        </w:rPr>
        <w:t>节中的一级标题</w:t>
      </w:r>
      <w:r>
        <w:t>（三级标题）</w:t>
      </w:r>
      <w:r>
        <w:rPr>
          <w:spacing w:val="-8"/>
        </w:rPr>
        <w:t>选用模板中的样式所定义的</w:t>
      </w:r>
      <w:r>
        <w:rPr>
          <w:spacing w:val="-8"/>
          <w:highlight w:val="yellow"/>
        </w:rPr>
        <w:t>“</w:t>
      </w:r>
      <w:r>
        <w:rPr>
          <w:spacing w:val="-8"/>
          <w:highlight w:val="yellow"/>
        </w:rPr>
        <w:t>标题</w:t>
      </w:r>
      <w:r>
        <w:rPr>
          <w:spacing w:val="-8"/>
          <w:highlight w:val="yellow"/>
        </w:rPr>
        <w:t>3”</w:t>
      </w:r>
      <w:r>
        <w:rPr>
          <w:spacing w:val="-8"/>
          <w:highlight w:val="yellow"/>
        </w:rPr>
        <w:t>，顶格（</w:t>
      </w:r>
      <w:proofErr w:type="gramStart"/>
      <w:r>
        <w:rPr>
          <w:spacing w:val="-8"/>
          <w:highlight w:val="yellow"/>
        </w:rPr>
        <w:t>不</w:t>
      </w:r>
      <w:proofErr w:type="gramEnd"/>
      <w:r>
        <w:rPr>
          <w:spacing w:val="-8"/>
          <w:highlight w:val="yellow"/>
        </w:rPr>
        <w:t>缩进）</w:t>
      </w:r>
      <w:r>
        <w:rPr>
          <w:spacing w:val="-8"/>
        </w:rPr>
        <w:t>；或者手动设置成字体：黑体，居左，字号：小四号，</w:t>
      </w:r>
      <w:r>
        <w:rPr>
          <w:spacing w:val="-8"/>
        </w:rPr>
        <w:t>1.5</w:t>
      </w:r>
      <w:r>
        <w:rPr>
          <w:spacing w:val="-8"/>
        </w:rPr>
        <w:t>倍行距，段前、段后均为</w:t>
      </w:r>
      <w:r>
        <w:rPr>
          <w:spacing w:val="-8"/>
        </w:rPr>
        <w:t>0</w:t>
      </w:r>
      <w:r>
        <w:rPr>
          <w:spacing w:val="-8"/>
        </w:rPr>
        <w:t>。</w:t>
      </w:r>
    </w:p>
    <w:p w14:paraId="1CC02D0D" w14:textId="77777777" w:rsidR="00FB46B8" w:rsidRDefault="00000000">
      <w:pPr>
        <w:numPr>
          <w:ilvl w:val="0"/>
          <w:numId w:val="12"/>
        </w:numPr>
        <w:tabs>
          <w:tab w:val="left" w:pos="377"/>
        </w:tabs>
        <w:ind w:left="0" w:firstLineChars="200" w:firstLine="480"/>
      </w:pPr>
      <w:r>
        <w:rPr>
          <w:highlight w:val="yellow"/>
        </w:rPr>
        <w:t>四级标题</w:t>
      </w:r>
      <w:r>
        <w:t>：序号使用（</w:t>
      </w:r>
      <w:r>
        <w:t>1</w:t>
      </w:r>
      <w:r>
        <w:t>）、（</w:t>
      </w:r>
      <w:r>
        <w:t>2</w:t>
      </w:r>
      <w:r>
        <w:t>）、（</w:t>
      </w:r>
      <w:r>
        <w:t>3</w:t>
      </w:r>
      <w:r>
        <w:t>）、</w:t>
      </w:r>
      <w:r>
        <w:t>……</w:t>
      </w:r>
      <w:r>
        <w:t>，选用模板中的样式所定义</w:t>
      </w:r>
      <w:r>
        <w:lastRenderedPageBreak/>
        <w:t>的</w:t>
      </w:r>
      <w:r>
        <w:rPr>
          <w:highlight w:val="yellow"/>
        </w:rPr>
        <w:t>“</w:t>
      </w:r>
      <w:r>
        <w:rPr>
          <w:highlight w:val="yellow"/>
        </w:rPr>
        <w:t>标题</w:t>
      </w:r>
      <w:r>
        <w:rPr>
          <w:highlight w:val="yellow"/>
        </w:rPr>
        <w:t>4”</w:t>
      </w:r>
      <w:r>
        <w:rPr>
          <w:highlight w:val="yellow"/>
        </w:rPr>
        <w:t>，顶格（</w:t>
      </w:r>
      <w:proofErr w:type="gramStart"/>
      <w:r>
        <w:rPr>
          <w:highlight w:val="yellow"/>
        </w:rPr>
        <w:t>不</w:t>
      </w:r>
      <w:proofErr w:type="gramEnd"/>
      <w:r>
        <w:rPr>
          <w:highlight w:val="yellow"/>
        </w:rPr>
        <w:t>缩进）</w:t>
      </w:r>
      <w:r>
        <w:t>；或者手动设置成字体：楷体，居左，字号：小四号，</w:t>
      </w:r>
      <w:r>
        <w:t>1.5</w:t>
      </w:r>
      <w:r>
        <w:t>倍行距，段前、段后均为</w:t>
      </w:r>
      <w:r>
        <w:t>0</w:t>
      </w:r>
      <w:r>
        <w:t>。</w:t>
      </w:r>
    </w:p>
    <w:p w14:paraId="138D0831" w14:textId="77777777" w:rsidR="00FB46B8" w:rsidRDefault="00000000">
      <w:pPr>
        <w:numPr>
          <w:ilvl w:val="0"/>
          <w:numId w:val="12"/>
        </w:numPr>
        <w:tabs>
          <w:tab w:val="left" w:pos="377"/>
        </w:tabs>
        <w:ind w:left="0" w:firstLineChars="200" w:firstLine="480"/>
      </w:pPr>
      <w:r>
        <w:rPr>
          <w:highlight w:val="yellow"/>
        </w:rPr>
        <w:t>五级标题</w:t>
      </w:r>
      <w:r>
        <w:t>：序号使用</w:t>
      </w:r>
      <w:r>
        <w:fldChar w:fldCharType="begin"/>
      </w:r>
      <w:r>
        <w:instrText xml:space="preserve"> = 1 \* GB3 </w:instrText>
      </w:r>
      <w:r>
        <w:fldChar w:fldCharType="separate"/>
      </w:r>
      <w:r>
        <w:rPr>
          <w:rFonts w:ascii="宋体" w:hAnsi="宋体" w:cs="宋体" w:hint="eastAsia"/>
        </w:rPr>
        <w:t>①</w:t>
      </w:r>
      <w:r>
        <w:fldChar w:fldCharType="end"/>
      </w:r>
      <w:r>
        <w:t>、</w:t>
      </w:r>
      <w:r>
        <w:fldChar w:fldCharType="begin"/>
      </w:r>
      <w:r>
        <w:instrText xml:space="preserve"> = 2 \* GB3 </w:instrText>
      </w:r>
      <w:r>
        <w:fldChar w:fldCharType="separate"/>
      </w:r>
      <w:r>
        <w:rPr>
          <w:rFonts w:ascii="宋体" w:hAnsi="宋体" w:cs="宋体" w:hint="eastAsia"/>
        </w:rPr>
        <w:t>②</w:t>
      </w:r>
      <w:r>
        <w:fldChar w:fldCharType="end"/>
      </w:r>
      <w:r>
        <w:t>、</w:t>
      </w:r>
      <w:r>
        <w:fldChar w:fldCharType="begin"/>
      </w:r>
      <w:r>
        <w:instrText xml:space="preserve"> = 3 \* GB3 </w:instrText>
      </w:r>
      <w:r>
        <w:fldChar w:fldCharType="separate"/>
      </w:r>
      <w:r>
        <w:rPr>
          <w:rFonts w:ascii="宋体" w:hAnsi="宋体" w:cs="宋体" w:hint="eastAsia"/>
        </w:rPr>
        <w:t>③</w:t>
      </w:r>
      <w:r>
        <w:fldChar w:fldCharType="end"/>
      </w:r>
      <w:r>
        <w:t>、</w:t>
      </w:r>
      <w:r>
        <w:t>……</w:t>
      </w:r>
      <w:r>
        <w:t>，选用模板中的样式所定义的</w:t>
      </w:r>
      <w:r>
        <w:rPr>
          <w:highlight w:val="yellow"/>
        </w:rPr>
        <w:t>“</w:t>
      </w:r>
      <w:r>
        <w:rPr>
          <w:highlight w:val="yellow"/>
        </w:rPr>
        <w:t>标题</w:t>
      </w:r>
      <w:r>
        <w:rPr>
          <w:highlight w:val="yellow"/>
        </w:rPr>
        <w:t>5”</w:t>
      </w:r>
      <w:r>
        <w:rPr>
          <w:highlight w:val="yellow"/>
        </w:rPr>
        <w:t>，顶格（</w:t>
      </w:r>
      <w:proofErr w:type="gramStart"/>
      <w:r>
        <w:rPr>
          <w:highlight w:val="yellow"/>
        </w:rPr>
        <w:t>不</w:t>
      </w:r>
      <w:proofErr w:type="gramEnd"/>
      <w:r>
        <w:rPr>
          <w:highlight w:val="yellow"/>
        </w:rPr>
        <w:t>缩进）</w:t>
      </w:r>
      <w:r>
        <w:t>；或者手动设置成字体：宋体，加粗，居左，字号：小四号，</w:t>
      </w:r>
      <w:r>
        <w:t>1.5</w:t>
      </w:r>
      <w:r>
        <w:t>倍行距，段前、段后均为</w:t>
      </w:r>
      <w:r>
        <w:t>0</w:t>
      </w:r>
      <w:r>
        <w:t>。</w:t>
      </w:r>
    </w:p>
    <w:p w14:paraId="248009AF" w14:textId="77777777" w:rsidR="00FB46B8" w:rsidRDefault="00000000">
      <w:pPr>
        <w:tabs>
          <w:tab w:val="left" w:pos="377"/>
        </w:tabs>
        <w:ind w:firstLineChars="200" w:firstLine="480"/>
      </w:pPr>
      <w:r>
        <w:t>修改样式示例（</w:t>
      </w:r>
      <w:r>
        <w:t>Office Word 2003</w:t>
      </w:r>
      <w:r>
        <w:t>）如图</w:t>
      </w:r>
      <w:r>
        <w:t>2.1</w:t>
      </w:r>
      <w:r>
        <w:t>所示。</w:t>
      </w:r>
    </w:p>
    <w:p w14:paraId="5F0035CB" w14:textId="59626FF6" w:rsidR="00FB46B8" w:rsidRDefault="004030A0">
      <w:pPr>
        <w:jc w:val="center"/>
      </w:pPr>
      <w:r>
        <w:rPr>
          <w:noProof/>
        </w:rPr>
        <w:drawing>
          <wp:inline distT="0" distB="0" distL="0" distR="0" wp14:anchorId="06962688" wp14:editId="47D88B3D">
            <wp:extent cx="5497830" cy="427672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A7EE" w14:textId="77777777" w:rsidR="00FB46B8" w:rsidRDefault="00000000">
      <w:pPr>
        <w:pStyle w:val="affff3"/>
        <w:spacing w:after="3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2.1 </w:t>
      </w:r>
      <w:r>
        <w:rPr>
          <w:rFonts w:ascii="Times New Roman" w:hAnsi="Times New Roman" w:cs="Times New Roman"/>
        </w:rPr>
        <w:t>样式修改示例</w:t>
      </w:r>
    </w:p>
    <w:p w14:paraId="3463209D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17" w:name="_Toc105563304"/>
      <w:bookmarkStart w:id="18" w:name="_Toc27432"/>
      <w:bookmarkStart w:id="19" w:name="_Toc527969341"/>
      <w:r>
        <w:rPr>
          <w:rFonts w:ascii="Times New Roman" w:hAnsi="Times New Roman" w:cs="Times New Roman"/>
        </w:rPr>
        <w:t xml:space="preserve">2.5 </w:t>
      </w:r>
      <w:r>
        <w:rPr>
          <w:rFonts w:ascii="Times New Roman" w:hAnsi="Times New Roman" w:cs="Times New Roman"/>
        </w:rPr>
        <w:t>各章之间的分隔符设置</w:t>
      </w:r>
      <w:bookmarkEnd w:id="17"/>
      <w:bookmarkEnd w:id="18"/>
      <w:bookmarkEnd w:id="19"/>
    </w:p>
    <w:p w14:paraId="59E707FE" w14:textId="77777777" w:rsidR="00FB46B8" w:rsidRDefault="00000000">
      <w:pPr>
        <w:tabs>
          <w:tab w:val="left" w:pos="377"/>
        </w:tabs>
        <w:ind w:firstLineChars="200" w:firstLine="480"/>
      </w:pPr>
      <w:r>
        <w:rPr>
          <w:highlight w:val="yellow"/>
        </w:rPr>
        <w:t>各章之间应重新分页，使用</w:t>
      </w:r>
      <w:r>
        <w:rPr>
          <w:highlight w:val="yellow"/>
        </w:rPr>
        <w:t>“</w:t>
      </w:r>
      <w:r>
        <w:rPr>
          <w:highlight w:val="yellow"/>
        </w:rPr>
        <w:t>分页符</w:t>
      </w:r>
      <w:r>
        <w:rPr>
          <w:highlight w:val="yellow"/>
        </w:rPr>
        <w:t>”</w:t>
      </w:r>
      <w:r>
        <w:rPr>
          <w:highlight w:val="yellow"/>
        </w:rPr>
        <w:t>进行分隔</w:t>
      </w:r>
      <w:r>
        <w:t>。</w:t>
      </w:r>
    </w:p>
    <w:p w14:paraId="0F2A76C4" w14:textId="77777777" w:rsidR="00FB46B8" w:rsidRDefault="00000000">
      <w:pPr>
        <w:tabs>
          <w:tab w:val="left" w:pos="377"/>
        </w:tabs>
        <w:ind w:firstLineChars="200" w:firstLine="480"/>
        <w:rPr>
          <w:color w:val="FF0000"/>
        </w:rPr>
      </w:pPr>
      <w:r>
        <w:rPr>
          <w:color w:val="FF0000"/>
        </w:rPr>
        <w:t>Office Word 2003</w:t>
      </w:r>
      <w:r>
        <w:rPr>
          <w:color w:val="FF0000"/>
        </w:rPr>
        <w:t>设置方法：在</w:t>
      </w:r>
      <w:r>
        <w:rPr>
          <w:color w:val="FF0000"/>
        </w:rPr>
        <w:t>“</w:t>
      </w:r>
      <w:r>
        <w:rPr>
          <w:color w:val="FF0000"/>
        </w:rPr>
        <w:t>插入</w:t>
      </w:r>
      <w:r>
        <w:rPr>
          <w:color w:val="FF0000"/>
        </w:rPr>
        <w:t>”</w:t>
      </w:r>
      <w:r>
        <w:rPr>
          <w:color w:val="FF0000"/>
        </w:rPr>
        <w:t>菜单中选择</w:t>
      </w:r>
      <w:r>
        <w:rPr>
          <w:color w:val="FF0000"/>
        </w:rPr>
        <w:t>“</w:t>
      </w:r>
      <w:r>
        <w:rPr>
          <w:color w:val="FF0000"/>
        </w:rPr>
        <w:t>分隔符</w:t>
      </w:r>
      <w:r>
        <w:rPr>
          <w:color w:val="FF0000"/>
        </w:rPr>
        <w:t>(B)…”</w:t>
      </w:r>
      <w:r>
        <w:rPr>
          <w:color w:val="FF0000"/>
        </w:rPr>
        <w:t>，在弹出的窗口中选择分隔符类型为</w:t>
      </w:r>
      <w:r>
        <w:rPr>
          <w:color w:val="FF0000"/>
        </w:rPr>
        <w:t>“</w:t>
      </w:r>
      <w:r>
        <w:rPr>
          <w:color w:val="FF0000"/>
        </w:rPr>
        <w:t>分页符</w:t>
      </w:r>
      <w:r>
        <w:rPr>
          <w:color w:val="FF0000"/>
        </w:rPr>
        <w:t>”</w:t>
      </w:r>
      <w:r>
        <w:rPr>
          <w:color w:val="FF0000"/>
        </w:rPr>
        <w:t>，确定即可另起一页。</w:t>
      </w:r>
    </w:p>
    <w:p w14:paraId="6B1AE85C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20" w:name="_Toc105563305"/>
      <w:bookmarkStart w:id="21" w:name="_Toc28769"/>
      <w:bookmarkStart w:id="22" w:name="_Toc527969342"/>
      <w:r>
        <w:rPr>
          <w:rFonts w:ascii="Times New Roman" w:hAnsi="Times New Roman" w:cs="Times New Roman"/>
        </w:rPr>
        <w:t xml:space="preserve">2.6 </w:t>
      </w:r>
      <w:r>
        <w:rPr>
          <w:rFonts w:ascii="Times New Roman" w:hAnsi="Times New Roman" w:cs="Times New Roman"/>
        </w:rPr>
        <w:t>正文中的编号</w:t>
      </w:r>
      <w:bookmarkEnd w:id="20"/>
      <w:bookmarkEnd w:id="21"/>
      <w:bookmarkEnd w:id="22"/>
    </w:p>
    <w:p w14:paraId="0251033E" w14:textId="77777777" w:rsidR="00FB46B8" w:rsidRDefault="00000000">
      <w:pPr>
        <w:tabs>
          <w:tab w:val="left" w:pos="377"/>
        </w:tabs>
        <w:ind w:firstLineChars="200" w:firstLine="480"/>
      </w:pPr>
      <w:r>
        <w:rPr>
          <w:highlight w:val="yellow"/>
        </w:rPr>
        <w:t>正文中的图、表、公式一律采用阿拉伯数字分章编号。</w:t>
      </w:r>
    </w:p>
    <w:p w14:paraId="78F611B3" w14:textId="77777777" w:rsidR="00FB46B8" w:rsidRDefault="00000000">
      <w:pPr>
        <w:tabs>
          <w:tab w:val="left" w:pos="377"/>
        </w:tabs>
        <w:ind w:firstLineChars="200" w:firstLine="480"/>
      </w:pPr>
      <w:r>
        <w:t>如图</w:t>
      </w:r>
      <w:r>
        <w:t>1.2</w:t>
      </w:r>
      <w:r>
        <w:t>，表</w:t>
      </w:r>
      <w:r>
        <w:t>2.3</w:t>
      </w:r>
      <w:r>
        <w:t>，式</w:t>
      </w:r>
      <w:r>
        <w:t>4.5</w:t>
      </w:r>
      <w:r>
        <w:t>等。如</w:t>
      </w:r>
      <w:r>
        <w:t>“</w:t>
      </w:r>
      <w:r>
        <w:t>图</w:t>
      </w:r>
      <w:r>
        <w:t>1.2”</w:t>
      </w:r>
      <w:r>
        <w:t>就是指本论文第</w:t>
      </w:r>
      <w:r>
        <w:t>1</w:t>
      </w:r>
      <w:r>
        <w:t>章的第</w:t>
      </w:r>
      <w:r>
        <w:t>2</w:t>
      </w:r>
      <w:r>
        <w:t>个图。文中参考文献采用阿拉伯数字根据全文统一编号，如文献</w:t>
      </w:r>
      <w:r>
        <w:t>[3]</w:t>
      </w:r>
      <w:r>
        <w:t>，文献</w:t>
      </w:r>
      <w:r>
        <w:t>[3,4]</w:t>
      </w:r>
      <w:r>
        <w:t>，文献</w:t>
      </w:r>
      <w:r>
        <w:t>[6-10]</w:t>
      </w:r>
      <w:r>
        <w:t>等，在正</w:t>
      </w:r>
      <w:r>
        <w:lastRenderedPageBreak/>
        <w:t>文中引用时用右上角标标出。附录中的图、表、附注、参考文献、公式另行编号，如图</w:t>
      </w:r>
      <w:r>
        <w:t>A1</w:t>
      </w:r>
      <w:r>
        <w:t>，表</w:t>
      </w:r>
      <w:r>
        <w:t>B2</w:t>
      </w:r>
      <w:r>
        <w:t>。</w:t>
      </w:r>
    </w:p>
    <w:bookmarkStart w:id="23" w:name="_Toc3494"/>
    <w:p w14:paraId="1311F85E" w14:textId="15C910C5" w:rsidR="00FB46B8" w:rsidRDefault="004030A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68F4D3" wp14:editId="0D0862F5">
                <wp:simplePos x="0" y="0"/>
                <wp:positionH relativeFrom="column">
                  <wp:posOffset>2909570</wp:posOffset>
                </wp:positionH>
                <wp:positionV relativeFrom="paragraph">
                  <wp:posOffset>178435</wp:posOffset>
                </wp:positionV>
                <wp:extent cx="3048000" cy="1294765"/>
                <wp:effectExtent l="1704975" t="8890" r="9525" b="10795"/>
                <wp:wrapNone/>
                <wp:docPr id="815919856" name="自选图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294765"/>
                        </a:xfrm>
                        <a:prstGeom prst="wedgeRoundRectCallout">
                          <a:avLst>
                            <a:gd name="adj1" fmla="val -104083"/>
                            <a:gd name="adj2" fmla="val 1071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953A" w14:textId="77777777" w:rsidR="00FB46B8" w:rsidRDefault="00000000"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注：节一级标题序号（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3.1.1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）后隔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个空格（中文状态），采用样式用的“标题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”，格式：居左，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缩进，黑体，小四号，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倍行距，段前、段后为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，取消网格对齐。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8F4D3" id="自选图形 32" o:spid="_x0000_s1046" type="#_x0000_t62" style="position:absolute;left:0;text-align:left;margin-left:229.1pt;margin-top:14.05pt;width:240pt;height:101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" adj="-11682,13115" strokecolor="#03c">
                <v:textbox>
                  <w:txbxContent>
                    <w:p w14:paraId="45BF953A" w14:textId="77777777" w:rsidR="00000000" w:rsidRDefault="00000000"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注：节一级标题序号（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3.1.1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）后隔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个空格（中文状态），采用样式用的“标题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3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”，格式：居左，</w:t>
                      </w:r>
                      <w:proofErr w:type="gramStart"/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缩进，黑体，小四号，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1.5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倍行距，段前、段后为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0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，取消网格对齐。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</w:rPr>
        <w:t xml:space="preserve">3 </w:t>
      </w:r>
      <w:r>
        <w:rPr>
          <w:rFonts w:ascii="Times New Roman" w:hAnsi="Times New Roman"/>
        </w:rPr>
        <w:t>图表及公式的格式说明</w:t>
      </w:r>
      <w:bookmarkEnd w:id="23"/>
    </w:p>
    <w:p w14:paraId="3371EDC3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24" w:name="_Toc1014"/>
      <w:r>
        <w:rPr>
          <w:rFonts w:ascii="Times New Roman" w:hAnsi="Times New Roman" w:cs="Times New Roman"/>
        </w:rPr>
        <w:t xml:space="preserve">3.1 </w:t>
      </w:r>
      <w:r>
        <w:rPr>
          <w:rFonts w:ascii="Times New Roman" w:hAnsi="Times New Roman" w:cs="Times New Roman"/>
        </w:rPr>
        <w:t>图的格式说明</w:t>
      </w:r>
      <w:bookmarkEnd w:id="24"/>
    </w:p>
    <w:p w14:paraId="34BB33D9" w14:textId="77777777" w:rsidR="00FB46B8" w:rsidRDefault="00000000">
      <w:pPr>
        <w:pStyle w:val="31"/>
      </w:pPr>
      <w:bookmarkStart w:id="25" w:name="_Toc30684"/>
      <w:r>
        <w:t xml:space="preserve">3.1.1 </w:t>
      </w:r>
      <w:r>
        <w:t>图的格式示例</w:t>
      </w:r>
      <w:bookmarkEnd w:id="25"/>
      <w:r>
        <w:t xml:space="preserve"> </w:t>
      </w:r>
    </w:p>
    <w:p w14:paraId="0CC0D5CA" w14:textId="77777777" w:rsidR="00FB46B8" w:rsidRDefault="00000000">
      <w:pPr>
        <w:ind w:firstLineChars="200" w:firstLine="480"/>
      </w:pPr>
      <w:r>
        <w:t>图在正文中的格式示例如图</w:t>
      </w:r>
      <w:r>
        <w:t>3.1</w:t>
      </w:r>
      <w:r>
        <w:t>所示。</w:t>
      </w:r>
    </w:p>
    <w:p w14:paraId="5CD66492" w14:textId="77777777" w:rsidR="00FB46B8" w:rsidRDefault="00FB46B8">
      <w:pPr>
        <w:ind w:firstLine="480"/>
      </w:pPr>
    </w:p>
    <w:p w14:paraId="27DD2C1A" w14:textId="509AD2A8" w:rsidR="00FB46B8" w:rsidRDefault="004030A0">
      <w:pPr>
        <w:ind w:firstLine="480"/>
        <w:jc w:val="center"/>
      </w:pPr>
      <w:r>
        <w:rPr>
          <w:noProof/>
        </w:rPr>
        <w:drawing>
          <wp:inline distT="0" distB="0" distL="0" distR="0" wp14:anchorId="4950EC3F" wp14:editId="7F8FF444">
            <wp:extent cx="4542790" cy="3345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ACF9" w14:textId="77777777" w:rsidR="00FB46B8" w:rsidRDefault="00000000">
      <w:pPr>
        <w:pStyle w:val="affff3"/>
        <w:spacing w:after="3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3.1 </w:t>
      </w:r>
      <w:r>
        <w:rPr>
          <w:rFonts w:ascii="Times New Roman" w:hAnsi="Times New Roman" w:cs="Times New Roman"/>
        </w:rPr>
        <w:t>样式</w:t>
      </w:r>
    </w:p>
    <w:p w14:paraId="5485A9E4" w14:textId="77777777" w:rsidR="00FB46B8" w:rsidRDefault="00FB46B8">
      <w:pPr>
        <w:ind w:firstLine="480"/>
      </w:pPr>
    </w:p>
    <w:p w14:paraId="26D37D26" w14:textId="77777777" w:rsidR="00FB46B8" w:rsidRDefault="00000000">
      <w:pPr>
        <w:ind w:firstLineChars="200" w:firstLine="480"/>
        <w:rPr>
          <w:shd w:val="clear" w:color="auto" w:fill="FFFF00"/>
        </w:rPr>
      </w:pPr>
      <w:r>
        <w:rPr>
          <w:shd w:val="clear" w:color="auto" w:fill="FFFF00"/>
        </w:rPr>
        <w:t>表、图序号后面，适当留空</w:t>
      </w:r>
      <w:r>
        <w:rPr>
          <w:highlight w:val="yellow"/>
        </w:rPr>
        <w:t>（中文状态空</w:t>
      </w:r>
      <w:r>
        <w:rPr>
          <w:highlight w:val="yellow"/>
        </w:rPr>
        <w:t>1</w:t>
      </w:r>
      <w:r>
        <w:rPr>
          <w:highlight w:val="yellow"/>
        </w:rPr>
        <w:t>格）</w:t>
      </w:r>
      <w:r>
        <w:rPr>
          <w:shd w:val="clear" w:color="auto" w:fill="FFFF00"/>
        </w:rPr>
        <w:t>。</w:t>
      </w:r>
    </w:p>
    <w:p w14:paraId="1A74F52C" w14:textId="77777777" w:rsidR="00FB46B8" w:rsidRDefault="00000000">
      <w:pPr>
        <w:ind w:firstLineChars="200" w:firstLine="480"/>
      </w:pPr>
      <w:r>
        <w:t>图</w:t>
      </w:r>
      <w:r>
        <w:t>3.1</w:t>
      </w:r>
      <w:r>
        <w:t>显示了论文模板中所定义的样式选择方法。使用鼠标选择相应的样式，对应的文字格式就发生相应改变。</w:t>
      </w:r>
    </w:p>
    <w:p w14:paraId="13EE4EB6" w14:textId="77777777" w:rsidR="00FB46B8" w:rsidRDefault="00000000">
      <w:pPr>
        <w:pStyle w:val="31"/>
      </w:pPr>
      <w:bookmarkStart w:id="26" w:name="_Toc5149"/>
      <w:r>
        <w:t xml:space="preserve">3.1.2 </w:t>
      </w:r>
      <w:r>
        <w:t>图的格式描述</w:t>
      </w:r>
      <w:bookmarkEnd w:id="26"/>
    </w:p>
    <w:p w14:paraId="384E58A9" w14:textId="77777777" w:rsidR="00FB46B8" w:rsidRDefault="00000000">
      <w:pPr>
        <w:numPr>
          <w:ilvl w:val="0"/>
          <w:numId w:val="13"/>
        </w:numPr>
        <w:ind w:left="0" w:firstLineChars="200" w:firstLine="480"/>
        <w:rPr>
          <w:bCs/>
        </w:rPr>
      </w:pPr>
      <w:r>
        <w:rPr>
          <w:bCs/>
        </w:rPr>
        <w:t>图的绘制方法</w:t>
      </w:r>
    </w:p>
    <w:p w14:paraId="30AC1C3E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</w:t>
      </w:r>
      <w:r>
        <w:t>插图、照片应尽量通过扫描粘贴进本文。</w:t>
      </w:r>
    </w:p>
    <w:p w14:paraId="55C44FFD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t>简单文字图可用</w:t>
      </w:r>
      <w:r>
        <w:t>WORD</w:t>
      </w:r>
      <w:r>
        <w:t>直接绘制，复杂的</w:t>
      </w:r>
      <w:proofErr w:type="gramStart"/>
      <w:r>
        <w:t>图考虑</w:t>
      </w:r>
      <w:proofErr w:type="gramEnd"/>
      <w:r>
        <w:t>使用相应的图形绘制软件完成，提高图形表达质量。</w:t>
      </w:r>
    </w:p>
    <w:p w14:paraId="673D721A" w14:textId="77777777" w:rsidR="00FB46B8" w:rsidRDefault="00000000">
      <w:pPr>
        <w:numPr>
          <w:ilvl w:val="0"/>
          <w:numId w:val="13"/>
        </w:numPr>
        <w:ind w:left="0" w:firstLineChars="200" w:firstLine="480"/>
        <w:rPr>
          <w:bCs/>
        </w:rPr>
      </w:pPr>
      <w:r>
        <w:rPr>
          <w:bCs/>
        </w:rPr>
        <w:t>图的位置</w:t>
      </w:r>
    </w:p>
    <w:p w14:paraId="3B4F3D71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lastRenderedPageBreak/>
        <w:t>①</w:t>
      </w:r>
      <w:r>
        <w:t xml:space="preserve"> </w:t>
      </w:r>
      <w:r>
        <w:t>插图应编排在正文提及之后，插图处的该页空白不够时，则可将其后文字部分提前排写，</w:t>
      </w:r>
      <w:proofErr w:type="gramStart"/>
      <w:r>
        <w:t>将图移到次页最前面</w:t>
      </w:r>
      <w:proofErr w:type="gramEnd"/>
      <w:r>
        <w:t>，</w:t>
      </w:r>
      <w:r>
        <w:rPr>
          <w:highlight w:val="yellow"/>
        </w:rPr>
        <w:t>图居中排列。</w:t>
      </w:r>
    </w:p>
    <w:p w14:paraId="69F4E467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rPr>
          <w:highlight w:val="yellow"/>
        </w:rPr>
        <w:t>图与上文之间应留</w:t>
      </w:r>
      <w:proofErr w:type="gramStart"/>
      <w:r>
        <w:rPr>
          <w:highlight w:val="yellow"/>
        </w:rPr>
        <w:t>一</w:t>
      </w:r>
      <w:proofErr w:type="gramEnd"/>
      <w:r>
        <w:rPr>
          <w:highlight w:val="yellow"/>
        </w:rPr>
        <w:t>空行。</w:t>
      </w:r>
    </w:p>
    <w:p w14:paraId="72EB20C7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③</w:t>
      </w:r>
      <w:r>
        <w:t xml:space="preserve"> </w:t>
      </w:r>
      <w:r>
        <w:t>图中若有附注，一律用阿拉伯数字和右半圆括号按顺序编排，如注</w:t>
      </w:r>
      <w:r>
        <w:t>1</w:t>
      </w:r>
      <w:r>
        <w:t>），附注写在图的下方。</w:t>
      </w:r>
    </w:p>
    <w:p w14:paraId="41555892" w14:textId="77777777" w:rsidR="00FB46B8" w:rsidRDefault="00000000">
      <w:pPr>
        <w:numPr>
          <w:ilvl w:val="0"/>
          <w:numId w:val="13"/>
        </w:numPr>
        <w:ind w:left="0" w:firstLineChars="200" w:firstLine="480"/>
        <w:rPr>
          <w:bCs/>
        </w:rPr>
      </w:pPr>
      <w:r>
        <w:rPr>
          <w:bCs/>
        </w:rPr>
        <w:t>图的版式</w:t>
      </w:r>
    </w:p>
    <w:p w14:paraId="0233B0A2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“</w:t>
      </w:r>
      <w:r>
        <w:t>设置图片格式</w:t>
      </w:r>
      <w:r>
        <w:t>”</w:t>
      </w:r>
      <w:r>
        <w:t>的</w:t>
      </w:r>
      <w:r>
        <w:t>“</w:t>
      </w:r>
      <w:r>
        <w:t>版式</w:t>
      </w:r>
      <w:r>
        <w:t>”</w:t>
      </w:r>
      <w:r>
        <w:t>为</w:t>
      </w:r>
      <w:r>
        <w:t>“</w:t>
      </w:r>
      <w:r>
        <w:t>上下型</w:t>
      </w:r>
      <w:r>
        <w:t>”</w:t>
      </w:r>
      <w:r>
        <w:t>或</w:t>
      </w:r>
      <w:r>
        <w:t>“</w:t>
      </w:r>
      <w:r>
        <w:t>嵌入型</w:t>
      </w:r>
      <w:r>
        <w:t>”</w:t>
      </w:r>
      <w:r>
        <w:t>，不得</w:t>
      </w:r>
      <w:r>
        <w:t>“</w:t>
      </w:r>
      <w:r>
        <w:t>浮于文字之上</w:t>
      </w:r>
      <w:r>
        <w:t>”</w:t>
      </w:r>
      <w:r>
        <w:t>。</w:t>
      </w:r>
    </w:p>
    <w:p w14:paraId="140BF74B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t>图的大小尽量以一页的页面为限，不要超限，一旦超限要加续图。</w:t>
      </w:r>
    </w:p>
    <w:p w14:paraId="2A1AB3D1" w14:textId="77777777" w:rsidR="00FB46B8" w:rsidRDefault="00000000">
      <w:pPr>
        <w:numPr>
          <w:ilvl w:val="0"/>
          <w:numId w:val="13"/>
        </w:numPr>
        <w:ind w:left="0" w:firstLineChars="200" w:firstLine="480"/>
        <w:rPr>
          <w:bCs/>
        </w:rPr>
      </w:pPr>
      <w:r>
        <w:rPr>
          <w:bCs/>
        </w:rPr>
        <w:t>图名的写法</w:t>
      </w:r>
    </w:p>
    <w:p w14:paraId="5D7132EA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</w:t>
      </w:r>
      <w:r>
        <w:rPr>
          <w:highlight w:val="yellow"/>
        </w:rPr>
        <w:t>图名居中并位于图下，编号应分章编号，如图</w:t>
      </w:r>
      <w:r>
        <w:rPr>
          <w:highlight w:val="yellow"/>
        </w:rPr>
        <w:t>3.1</w:t>
      </w:r>
      <w:r>
        <w:t>、图</w:t>
      </w:r>
      <w:r>
        <w:t>3.2</w:t>
      </w:r>
      <w:r>
        <w:t>，若有引用图应说明出处，在图名右上角加引用文献编号。图中若有分图时，分图号用</w:t>
      </w:r>
      <w:r>
        <w:t>a</w:t>
      </w:r>
      <w:r>
        <w:t>）、</w:t>
      </w:r>
      <w:r>
        <w:t>b</w:t>
      </w:r>
      <w:r>
        <w:t>）标识并置于分图之下。图中各部分说明应采用中文（引用的外文图除外）或数字项号，各项文字说明置于图名之上（有分图名者，置于分图名之上），采用楷体小五号字。</w:t>
      </w:r>
    </w:p>
    <w:p w14:paraId="5ABB1A9D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rPr>
          <w:highlight w:val="yellow"/>
        </w:rPr>
        <w:t>图名与下文留</w:t>
      </w:r>
      <w:proofErr w:type="gramStart"/>
      <w:r>
        <w:rPr>
          <w:highlight w:val="yellow"/>
        </w:rPr>
        <w:t>一</w:t>
      </w:r>
      <w:proofErr w:type="gramEnd"/>
      <w:r>
        <w:rPr>
          <w:highlight w:val="yellow"/>
        </w:rPr>
        <w:t>空行。</w:t>
      </w:r>
    </w:p>
    <w:p w14:paraId="56F8F08B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③</w:t>
      </w:r>
      <w:r>
        <w:t xml:space="preserve"> </w:t>
      </w:r>
      <w:r>
        <w:t>图及其名称要放在同一页中，不能跨两页。</w:t>
      </w:r>
    </w:p>
    <w:p w14:paraId="2730F9D6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④</w:t>
      </w:r>
      <w:r>
        <w:t xml:space="preserve"> </w:t>
      </w:r>
      <w:r>
        <w:t>图内文字清晰、美观。</w:t>
      </w:r>
    </w:p>
    <w:p w14:paraId="1CED4B74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  <w:shd w:val="clear" w:color="auto" w:fill="FFFF00"/>
        </w:rPr>
        <w:t>⑤</w:t>
      </w: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图名设置为居中，黑体，五号，单</w:t>
      </w:r>
      <w:proofErr w:type="gramStart"/>
      <w:r>
        <w:rPr>
          <w:shd w:val="clear" w:color="auto" w:fill="FFFF00"/>
        </w:rPr>
        <w:t>倍</w:t>
      </w:r>
      <w:proofErr w:type="gramEnd"/>
      <w:r>
        <w:rPr>
          <w:shd w:val="clear" w:color="auto" w:fill="FFFF00"/>
        </w:rPr>
        <w:t>行距，段后</w:t>
      </w:r>
      <w:r>
        <w:rPr>
          <w:shd w:val="clear" w:color="auto" w:fill="FFFF00"/>
        </w:rPr>
        <w:t>1</w:t>
      </w:r>
      <w:r>
        <w:rPr>
          <w:shd w:val="clear" w:color="auto" w:fill="FFFF00"/>
        </w:rPr>
        <w:t>行，段前为</w:t>
      </w:r>
      <w:r>
        <w:rPr>
          <w:shd w:val="clear" w:color="auto" w:fill="FFFF00"/>
        </w:rPr>
        <w:t>0</w:t>
      </w:r>
      <w:r>
        <w:t>。</w:t>
      </w:r>
    </w:p>
    <w:p w14:paraId="56746A45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27" w:name="_Toc8751"/>
      <w:r>
        <w:rPr>
          <w:rFonts w:ascii="Times New Roman" w:hAnsi="Times New Roman" w:cs="Times New Roman"/>
        </w:rPr>
        <w:t xml:space="preserve">3.2 </w:t>
      </w:r>
      <w:r>
        <w:rPr>
          <w:rFonts w:ascii="Times New Roman" w:hAnsi="Times New Roman" w:cs="Times New Roman"/>
        </w:rPr>
        <w:t>表的格式</w:t>
      </w:r>
      <w:bookmarkEnd w:id="27"/>
    </w:p>
    <w:p w14:paraId="4B1DBDB2" w14:textId="77777777" w:rsidR="00FB46B8" w:rsidRDefault="00000000">
      <w:pPr>
        <w:pStyle w:val="31"/>
      </w:pPr>
      <w:bookmarkStart w:id="28" w:name="_Toc12133"/>
      <w:r>
        <w:t xml:space="preserve">3.2.1 </w:t>
      </w:r>
      <w:r>
        <w:t>表的格式样例</w:t>
      </w:r>
      <w:bookmarkEnd w:id="28"/>
    </w:p>
    <w:p w14:paraId="4F032D54" w14:textId="77777777" w:rsidR="00FB46B8" w:rsidRDefault="00000000">
      <w:pPr>
        <w:ind w:firstLineChars="200" w:firstLine="480"/>
      </w:pPr>
      <w:r>
        <w:t>厂内工作人员按照工作类型的不同进行分类，每个岗位</w:t>
      </w:r>
      <w:r>
        <w:t>/</w:t>
      </w:r>
      <w:r>
        <w:t>工种依据工作性质的不同需要不同数量的工作人员，本厂的人员安排如下图所示：</w:t>
      </w:r>
    </w:p>
    <w:p w14:paraId="47EEDD49" w14:textId="77777777" w:rsidR="00FB46B8" w:rsidRDefault="00FB46B8">
      <w:pPr>
        <w:pStyle w:val="afffff3"/>
        <w:ind w:firstLine="420"/>
        <w:rPr>
          <w:rFonts w:ascii="Times New Roman" w:hAnsi="Times New Roman" w:cs="Times New Roman"/>
        </w:rPr>
      </w:pPr>
    </w:p>
    <w:p w14:paraId="31AC1755" w14:textId="77777777" w:rsidR="00FB46B8" w:rsidRDefault="00000000">
      <w:pPr>
        <w:pStyle w:val="affff3"/>
        <w:spacing w:afterLines="0" w:after="0"/>
        <w:rPr>
          <w:rFonts w:ascii="Times New Roman" w:hAnsi="Times New Roman" w:cs="Times New Roman"/>
        </w:rPr>
      </w:pPr>
      <w:r>
        <w:rPr>
          <w:rStyle w:val="Char7"/>
          <w:rFonts w:ascii="Times New Roman" w:hAnsi="Times New Roman" w:cs="Times New Roman"/>
        </w:rPr>
        <w:t>表</w:t>
      </w:r>
      <w:r>
        <w:rPr>
          <w:rStyle w:val="Char7"/>
          <w:rFonts w:ascii="Times New Roman" w:hAnsi="Times New Roman" w:cs="Times New Roman"/>
        </w:rPr>
        <w:t xml:space="preserve">3.1 </w:t>
      </w:r>
      <w:r>
        <w:rPr>
          <w:rStyle w:val="Char7"/>
          <w:rFonts w:ascii="Times New Roman" w:hAnsi="Times New Roman" w:cs="Times New Roman"/>
        </w:rPr>
        <w:t>物流的概念和范</w:t>
      </w:r>
      <w:r>
        <w:rPr>
          <w:rFonts w:ascii="Times New Roman" w:hAnsi="Times New Roman" w:cs="Times New Roman"/>
        </w:rPr>
        <w:t>围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9"/>
        <w:gridCol w:w="4293"/>
        <w:gridCol w:w="853"/>
      </w:tblGrid>
      <w:tr w:rsidR="00FB46B8" w14:paraId="0266B771" w14:textId="77777777">
        <w:trPr>
          <w:trHeight w:hRule="exact" w:val="454"/>
          <w:jc w:val="center"/>
        </w:trPr>
        <w:tc>
          <w:tcPr>
            <w:tcW w:w="164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207DB3E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种类</w:t>
            </w:r>
          </w:p>
        </w:tc>
        <w:tc>
          <w:tcPr>
            <w:tcW w:w="429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2729850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岗位</w:t>
            </w:r>
          </w:p>
        </w:tc>
        <w:tc>
          <w:tcPr>
            <w:tcW w:w="85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14A1725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人数</w:t>
            </w:r>
          </w:p>
        </w:tc>
      </w:tr>
      <w:tr w:rsidR="00FB46B8" w14:paraId="4FE3743C" w14:textId="77777777">
        <w:trPr>
          <w:trHeight w:hRule="exact" w:val="454"/>
          <w:jc w:val="center"/>
        </w:trPr>
        <w:tc>
          <w:tcPr>
            <w:tcW w:w="1649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9982B17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生产人员</w:t>
            </w:r>
          </w:p>
        </w:tc>
        <w:tc>
          <w:tcPr>
            <w:tcW w:w="429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DB9DE50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生产工人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E925C14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144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  <w:tr w:rsidR="00FB46B8" w14:paraId="4BBEC1D7" w14:textId="77777777">
        <w:trPr>
          <w:trHeight w:hRule="exact" w:val="454"/>
          <w:jc w:val="center"/>
        </w:trPr>
        <w:tc>
          <w:tcPr>
            <w:tcW w:w="16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EFD22" w14:textId="77777777" w:rsidR="00FB46B8" w:rsidRDefault="00FB46B8">
            <w:pPr>
              <w:pStyle w:val="affff9"/>
              <w:rPr>
                <w:kern w:val="0"/>
                <w:sz w:val="21"/>
                <w:szCs w:val="21"/>
              </w:rPr>
            </w:pP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1EB4C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辅助工人（动力、化验、维修、运输等）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CBCAB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56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  <w:tr w:rsidR="00FB46B8" w14:paraId="15F1610F" w14:textId="77777777">
        <w:trPr>
          <w:trHeight w:hRule="exact" w:val="454"/>
          <w:jc w:val="center"/>
        </w:trPr>
        <w:tc>
          <w:tcPr>
            <w:tcW w:w="164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01F2726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非生产人员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DD908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管理人员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C0E67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20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  <w:tr w:rsidR="00FB46B8" w14:paraId="000AD271" w14:textId="77777777">
        <w:trPr>
          <w:trHeight w:hRule="exact" w:val="454"/>
          <w:jc w:val="center"/>
        </w:trPr>
        <w:tc>
          <w:tcPr>
            <w:tcW w:w="1649" w:type="dxa"/>
            <w:vMerge/>
            <w:tcBorders>
              <w:top w:val="nil"/>
              <w:left w:val="nil"/>
              <w:right w:val="nil"/>
            </w:tcBorders>
            <w:vAlign w:val="center"/>
          </w:tcPr>
          <w:p w14:paraId="6825358B" w14:textId="77777777" w:rsidR="00FB46B8" w:rsidRDefault="00FB46B8">
            <w:pPr>
              <w:pStyle w:val="affff9"/>
              <w:rPr>
                <w:kern w:val="0"/>
                <w:sz w:val="21"/>
                <w:szCs w:val="21"/>
              </w:rPr>
            </w:pP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3FF11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行政人员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D2CC2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4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  <w:tr w:rsidR="00FB46B8" w14:paraId="49EA108B" w14:textId="77777777">
        <w:trPr>
          <w:trHeight w:hRule="exact" w:val="454"/>
          <w:jc w:val="center"/>
        </w:trPr>
        <w:tc>
          <w:tcPr>
            <w:tcW w:w="16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7E2DD" w14:textId="77777777" w:rsidR="00FB46B8" w:rsidRDefault="00FB46B8">
            <w:pPr>
              <w:pStyle w:val="affff9"/>
              <w:rPr>
                <w:kern w:val="0"/>
                <w:sz w:val="21"/>
                <w:szCs w:val="21"/>
              </w:rPr>
            </w:pP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6F967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后勤人员（清洁工、保安、食堂员工）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A9F9C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20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  <w:tr w:rsidR="00FB46B8" w14:paraId="727E1AA9" w14:textId="77777777">
        <w:trPr>
          <w:trHeight w:hRule="exact" w:val="454"/>
          <w:jc w:val="center"/>
        </w:trPr>
        <w:tc>
          <w:tcPr>
            <w:tcW w:w="164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3897B6A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合计</w:t>
            </w:r>
          </w:p>
        </w:tc>
        <w:tc>
          <w:tcPr>
            <w:tcW w:w="5146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C505FF5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244</w:t>
            </w:r>
            <w:r>
              <w:rPr>
                <w:kern w:val="0"/>
                <w:sz w:val="21"/>
                <w:szCs w:val="21"/>
              </w:rPr>
              <w:t>人</w:t>
            </w:r>
          </w:p>
        </w:tc>
      </w:tr>
    </w:tbl>
    <w:p w14:paraId="6AD1AB5F" w14:textId="77777777" w:rsidR="00FB46B8" w:rsidRDefault="00000000">
      <w:pPr>
        <w:ind w:firstLine="480"/>
        <w:rPr>
          <w:sz w:val="21"/>
          <w:szCs w:val="21"/>
        </w:rPr>
      </w:pPr>
      <w:r>
        <w:t xml:space="preserve"> </w:t>
      </w:r>
    </w:p>
    <w:p w14:paraId="08A83D99" w14:textId="77777777" w:rsidR="00FB46B8" w:rsidRDefault="00000000">
      <w:pPr>
        <w:ind w:firstLineChars="200" w:firstLine="480"/>
      </w:pPr>
      <w:r>
        <w:rPr>
          <w:highlight w:val="yellow"/>
        </w:rPr>
        <w:t>表、图序号与后面文字同样应当适当留空（中文状态空</w:t>
      </w:r>
      <w:r>
        <w:rPr>
          <w:highlight w:val="yellow"/>
        </w:rPr>
        <w:t>1</w:t>
      </w:r>
      <w:r>
        <w:rPr>
          <w:highlight w:val="yellow"/>
        </w:rPr>
        <w:t>个格）。</w:t>
      </w:r>
    </w:p>
    <w:p w14:paraId="394FC138" w14:textId="77777777" w:rsidR="00FB46B8" w:rsidRDefault="00000000">
      <w:pPr>
        <w:pStyle w:val="31"/>
      </w:pPr>
      <w:bookmarkStart w:id="29" w:name="_Toc436"/>
      <w:r>
        <w:lastRenderedPageBreak/>
        <w:t xml:space="preserve">3.2.2 </w:t>
      </w:r>
      <w:r>
        <w:t>表的格式描述</w:t>
      </w:r>
      <w:bookmarkEnd w:id="29"/>
    </w:p>
    <w:p w14:paraId="43B44262" w14:textId="77777777" w:rsidR="00FB46B8" w:rsidRDefault="00000000">
      <w:pPr>
        <w:numPr>
          <w:ilvl w:val="0"/>
          <w:numId w:val="14"/>
        </w:numPr>
        <w:tabs>
          <w:tab w:val="left" w:pos="397"/>
        </w:tabs>
        <w:ind w:left="0" w:firstLineChars="200" w:firstLine="480"/>
      </w:pPr>
      <w:r>
        <w:t>表的绘制方法</w:t>
      </w:r>
    </w:p>
    <w:p w14:paraId="7563768D" w14:textId="77777777" w:rsidR="00FB46B8" w:rsidRDefault="00000000">
      <w:pPr>
        <w:ind w:firstLineChars="200" w:firstLine="480"/>
      </w:pPr>
      <w:r>
        <w:rPr>
          <w:shd w:val="clear" w:color="auto" w:fill="FFFF00"/>
        </w:rPr>
        <w:t>表格一般采取三线制，不加左、右边线，上、下底为粗实线（</w:t>
      </w:r>
      <w:r>
        <w:rPr>
          <w:shd w:val="clear" w:color="auto" w:fill="FFFF00"/>
        </w:rPr>
        <w:t>1.5</w:t>
      </w:r>
      <w:r>
        <w:rPr>
          <w:shd w:val="clear" w:color="auto" w:fill="FFFF00"/>
        </w:rPr>
        <w:t>磅），中间为细实线（</w:t>
      </w:r>
      <w:r>
        <w:rPr>
          <w:shd w:val="clear" w:color="auto" w:fill="FFFF00"/>
        </w:rPr>
        <w:t>1</w:t>
      </w:r>
      <w:r>
        <w:rPr>
          <w:shd w:val="clear" w:color="auto" w:fill="FFFF00"/>
        </w:rPr>
        <w:t>磅）。</w:t>
      </w:r>
      <w:r>
        <w:t>比较复杂的表格，可适当增加横线和竖线。表要用</w:t>
      </w:r>
      <w:r>
        <w:t>WORD</w:t>
      </w:r>
      <w:r>
        <w:t>绘制，不要粘贴。</w:t>
      </w:r>
    </w:p>
    <w:p w14:paraId="03C7EDF8" w14:textId="77777777" w:rsidR="00FB46B8" w:rsidRDefault="00000000">
      <w:pPr>
        <w:numPr>
          <w:ilvl w:val="0"/>
          <w:numId w:val="14"/>
        </w:numPr>
        <w:tabs>
          <w:tab w:val="left" w:pos="397"/>
        </w:tabs>
        <w:ind w:left="0" w:firstLineChars="200" w:firstLine="480"/>
      </w:pPr>
      <w:r>
        <w:t>表的位置</w:t>
      </w:r>
    </w:p>
    <w:p w14:paraId="2801088E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</w:t>
      </w:r>
      <w:r>
        <w:t>表格居中排列。</w:t>
      </w:r>
    </w:p>
    <w:p w14:paraId="4AB1F1AC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rPr>
          <w:highlight w:val="yellow"/>
        </w:rPr>
        <w:t>表格与下文应留一行空格。</w:t>
      </w:r>
    </w:p>
    <w:p w14:paraId="27913545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③</w:t>
      </w:r>
      <w:r>
        <w:t xml:space="preserve"> </w:t>
      </w:r>
      <w:r>
        <w:t>表中若有附注，一律用阿拉伯数字和右半圆括号按顺序编排，如注</w:t>
      </w:r>
      <w:r>
        <w:t>1</w:t>
      </w:r>
      <w:r>
        <w:t>），附注写在表的下方。</w:t>
      </w:r>
    </w:p>
    <w:p w14:paraId="08B54D1F" w14:textId="77777777" w:rsidR="00FB46B8" w:rsidRDefault="00000000">
      <w:pPr>
        <w:numPr>
          <w:ilvl w:val="0"/>
          <w:numId w:val="14"/>
        </w:numPr>
        <w:tabs>
          <w:tab w:val="left" w:pos="397"/>
        </w:tabs>
        <w:ind w:left="0" w:firstLineChars="200" w:firstLine="480"/>
      </w:pPr>
      <w:r>
        <w:t>表的版式</w:t>
      </w:r>
    </w:p>
    <w:p w14:paraId="2E5C4274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</w:t>
      </w:r>
      <w:r>
        <w:t>表的大小尽量以一页的页面为限，不要超限，一旦超限要加续表。</w:t>
      </w:r>
    </w:p>
    <w:p w14:paraId="246E2BB7" w14:textId="77777777" w:rsidR="00FB46B8" w:rsidRDefault="00000000">
      <w:pPr>
        <w:numPr>
          <w:ilvl w:val="0"/>
          <w:numId w:val="14"/>
        </w:numPr>
        <w:tabs>
          <w:tab w:val="left" w:pos="397"/>
        </w:tabs>
        <w:ind w:left="0" w:firstLineChars="200" w:firstLine="480"/>
      </w:pPr>
      <w:r>
        <w:t>表名的写法</w:t>
      </w:r>
    </w:p>
    <w:p w14:paraId="318FE193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①</w:t>
      </w:r>
      <w:r>
        <w:t xml:space="preserve"> </w:t>
      </w:r>
      <w:r>
        <w:rPr>
          <w:highlight w:val="yellow"/>
        </w:rPr>
        <w:t>表</w:t>
      </w:r>
      <w:proofErr w:type="gramStart"/>
      <w:r>
        <w:rPr>
          <w:highlight w:val="yellow"/>
        </w:rPr>
        <w:t>名应当</w:t>
      </w:r>
      <w:proofErr w:type="gramEnd"/>
      <w:r>
        <w:rPr>
          <w:highlight w:val="yellow"/>
        </w:rPr>
        <w:t>在表的上方并且居中。编号应分章编号，如表</w:t>
      </w:r>
      <w:r>
        <w:rPr>
          <w:highlight w:val="yellow"/>
        </w:rPr>
        <w:t>2.1</w:t>
      </w:r>
      <w:r>
        <w:rPr>
          <w:highlight w:val="yellow"/>
        </w:rPr>
        <w:t>、表</w:t>
      </w:r>
      <w:r>
        <w:rPr>
          <w:highlight w:val="yellow"/>
        </w:rPr>
        <w:t>2.2</w:t>
      </w:r>
      <w:r>
        <w:rPr>
          <w:highlight w:val="yellow"/>
        </w:rPr>
        <w:t>。</w:t>
      </w:r>
    </w:p>
    <w:p w14:paraId="77CD92ED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②</w:t>
      </w:r>
      <w:r>
        <w:t xml:space="preserve"> </w:t>
      </w:r>
      <w:r>
        <w:rPr>
          <w:highlight w:val="yellow"/>
        </w:rPr>
        <w:t>表名与上文留</w:t>
      </w:r>
      <w:proofErr w:type="gramStart"/>
      <w:r>
        <w:rPr>
          <w:highlight w:val="yellow"/>
        </w:rPr>
        <w:t>一</w:t>
      </w:r>
      <w:proofErr w:type="gramEnd"/>
      <w:r>
        <w:rPr>
          <w:highlight w:val="yellow"/>
        </w:rPr>
        <w:t>空行。</w:t>
      </w:r>
    </w:p>
    <w:p w14:paraId="248A75BA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③</w:t>
      </w:r>
      <w:r>
        <w:t xml:space="preserve"> </w:t>
      </w:r>
      <w:r>
        <w:t>表及其名称要放在同一页中，不能跨接两页。</w:t>
      </w:r>
    </w:p>
    <w:p w14:paraId="6ED31C23" w14:textId="77777777" w:rsidR="00FB46B8" w:rsidRDefault="00000000">
      <w:pPr>
        <w:ind w:firstLineChars="200" w:firstLine="480"/>
        <w:rPr>
          <w:spacing w:val="-14"/>
          <w:highlight w:val="yellow"/>
        </w:rPr>
      </w:pPr>
      <w:r>
        <w:rPr>
          <w:rFonts w:ascii="宋体" w:hAnsi="宋体" w:cs="宋体" w:hint="eastAsia"/>
        </w:rPr>
        <w:t>④</w:t>
      </w:r>
      <w:r>
        <w:t xml:space="preserve"> </w:t>
      </w:r>
      <w:r>
        <w:rPr>
          <w:highlight w:val="yellow"/>
        </w:rPr>
        <w:t>表行高固定</w:t>
      </w:r>
      <w:r>
        <w:rPr>
          <w:highlight w:val="yellow"/>
        </w:rPr>
        <w:t>0.8</w:t>
      </w:r>
      <w:r>
        <w:rPr>
          <w:highlight w:val="yellow"/>
        </w:rPr>
        <w:t>厘米，根据内容可自行调整；表内文字设置为宋体，五号。</w:t>
      </w:r>
    </w:p>
    <w:p w14:paraId="33EB5411" w14:textId="77777777" w:rsidR="00FB46B8" w:rsidRDefault="00000000">
      <w:pPr>
        <w:ind w:firstLineChars="200" w:firstLine="480"/>
      </w:pPr>
      <w:r>
        <w:rPr>
          <w:rFonts w:ascii="宋体" w:hAnsi="宋体" w:cs="宋体" w:hint="eastAsia"/>
        </w:rPr>
        <w:t>⑤</w:t>
      </w:r>
      <w:r>
        <w:t xml:space="preserve"> </w:t>
      </w:r>
      <w:r>
        <w:rPr>
          <w:highlight w:val="yellow"/>
        </w:rPr>
        <w:t>表</w:t>
      </w:r>
      <w:proofErr w:type="gramStart"/>
      <w:r>
        <w:rPr>
          <w:highlight w:val="yellow"/>
        </w:rPr>
        <w:t>名设置</w:t>
      </w:r>
      <w:proofErr w:type="gramEnd"/>
      <w:r>
        <w:rPr>
          <w:highlight w:val="yellow"/>
        </w:rPr>
        <w:t>为居中，黑体，五号，单</w:t>
      </w:r>
      <w:proofErr w:type="gramStart"/>
      <w:r>
        <w:rPr>
          <w:highlight w:val="yellow"/>
        </w:rPr>
        <w:t>倍</w:t>
      </w:r>
      <w:proofErr w:type="gramEnd"/>
      <w:r>
        <w:rPr>
          <w:highlight w:val="yellow"/>
        </w:rPr>
        <w:t>行距。</w:t>
      </w:r>
    </w:p>
    <w:p w14:paraId="6604D2A3" w14:textId="77777777" w:rsidR="00FB46B8" w:rsidRDefault="00000000">
      <w:pPr>
        <w:numPr>
          <w:ilvl w:val="0"/>
          <w:numId w:val="15"/>
        </w:numPr>
        <w:ind w:left="0" w:firstLineChars="200" w:firstLine="480"/>
        <w:rPr>
          <w:color w:val="FF0000"/>
        </w:rPr>
      </w:pPr>
      <w:r>
        <w:rPr>
          <w:color w:val="FF0000"/>
        </w:rPr>
        <w:t>表的文字格式</w:t>
      </w:r>
    </w:p>
    <w:p w14:paraId="62119579" w14:textId="77777777" w:rsidR="00FB46B8" w:rsidRDefault="00000000">
      <w:pPr>
        <w:ind w:firstLineChars="200" w:firstLine="480"/>
      </w:pPr>
      <w:r>
        <w:rPr>
          <w:highlight w:val="yellow"/>
        </w:rPr>
        <w:t>表内文字格式：宋体，外文和数字字体：</w:t>
      </w:r>
      <w:r>
        <w:rPr>
          <w:highlight w:val="yellow"/>
        </w:rPr>
        <w:t>Times News Roman</w:t>
      </w:r>
      <w:r>
        <w:rPr>
          <w:highlight w:val="yellow"/>
        </w:rPr>
        <w:t>，五号</w:t>
      </w:r>
      <w:r>
        <w:rPr>
          <w:b/>
          <w:highlight w:val="yellow"/>
        </w:rPr>
        <w:t>（比正文字号小）</w:t>
      </w:r>
      <w:r>
        <w:rPr>
          <w:highlight w:val="yellow"/>
        </w:rPr>
        <w:t>，居中，单</w:t>
      </w:r>
      <w:proofErr w:type="gramStart"/>
      <w:r>
        <w:rPr>
          <w:highlight w:val="yellow"/>
        </w:rPr>
        <w:t>倍</w:t>
      </w:r>
      <w:proofErr w:type="gramEnd"/>
      <w:r>
        <w:rPr>
          <w:highlight w:val="yellow"/>
        </w:rPr>
        <w:t>行距。</w:t>
      </w:r>
    </w:p>
    <w:p w14:paraId="57A03020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30" w:name="_Toc31845"/>
      <w:r>
        <w:rPr>
          <w:rFonts w:ascii="Times New Roman" w:hAnsi="Times New Roman" w:cs="Times New Roman"/>
        </w:rPr>
        <w:t xml:space="preserve">3.3 </w:t>
      </w:r>
      <w:r>
        <w:rPr>
          <w:rFonts w:ascii="Times New Roman" w:hAnsi="Times New Roman" w:cs="Times New Roman"/>
        </w:rPr>
        <w:t>公式的格式说明</w:t>
      </w:r>
      <w:bookmarkEnd w:id="30"/>
    </w:p>
    <w:p w14:paraId="37632E6A" w14:textId="77777777" w:rsidR="00FB46B8" w:rsidRDefault="00000000">
      <w:pPr>
        <w:pStyle w:val="31"/>
      </w:pPr>
      <w:bookmarkStart w:id="31" w:name="_Toc22827"/>
      <w:r>
        <w:t xml:space="preserve">3.3.1 </w:t>
      </w:r>
      <w:r>
        <w:t>公式的格式示例</w:t>
      </w:r>
      <w:bookmarkEnd w:id="31"/>
    </w:p>
    <w:p w14:paraId="72F87CD6" w14:textId="77777777" w:rsidR="00FB46B8" w:rsidRDefault="00000000">
      <w:pPr>
        <w:ind w:firstLineChars="200" w:firstLine="480"/>
      </w:pPr>
      <w:r>
        <w:t>公式序号按章编排，并在公式后靠页面右边线标注，如第</w:t>
      </w:r>
      <w:r>
        <w:t>2</w:t>
      </w:r>
      <w:r>
        <w:t>章第一个公式序号为</w:t>
      </w:r>
      <w:r>
        <w:t>“</w:t>
      </w:r>
      <w:r>
        <w:t>（</w:t>
      </w:r>
      <w:r>
        <w:t>2.1</w:t>
      </w:r>
      <w:r>
        <w:t>）</w:t>
      </w:r>
      <w:r>
        <w:t>”</w:t>
      </w:r>
      <w:r>
        <w:t>，附录一中的第一个公式为</w:t>
      </w:r>
      <w:r>
        <w:t>“</w:t>
      </w:r>
      <w:r>
        <w:t>（</w:t>
      </w:r>
      <w:r>
        <w:t>1.1</w:t>
      </w:r>
      <w:r>
        <w:t>）</w:t>
      </w:r>
      <w:r>
        <w:t>”</w:t>
      </w:r>
      <w:r>
        <w:t>等。</w:t>
      </w:r>
    </w:p>
    <w:p w14:paraId="41D9FFE6" w14:textId="77777777" w:rsidR="00FB46B8" w:rsidRDefault="00000000">
      <w:pPr>
        <w:ind w:firstLineChars="200" w:firstLine="480"/>
      </w:pPr>
      <w:r>
        <w:t>公式较长时在等号</w:t>
      </w:r>
      <w:r>
        <w:t>“</w:t>
      </w:r>
      <w:r>
        <w:t>＝</w:t>
      </w:r>
      <w:r>
        <w:t>”</w:t>
      </w:r>
      <w:r>
        <w:t>或运算符号</w:t>
      </w:r>
      <w:r>
        <w:t>“</w:t>
      </w:r>
      <w:r>
        <w:t>＋、－、</w:t>
      </w:r>
      <w:r>
        <w:t>×</w:t>
      </w:r>
      <w:r>
        <w:t>、</w:t>
      </w:r>
      <w:r>
        <w:t>÷”</w:t>
      </w:r>
      <w:r>
        <w:t>处转行，转行时运算符号书写于转行式前，不重复书写。公式中应注意分数线的长短（主、副分</w:t>
      </w:r>
      <w:proofErr w:type="gramStart"/>
      <w:r>
        <w:t>线严格</w:t>
      </w:r>
      <w:proofErr w:type="gramEnd"/>
      <w:r>
        <w:t>区分），长分线与等号对齐。</w:t>
      </w:r>
    </w:p>
    <w:p w14:paraId="633AF298" w14:textId="77777777" w:rsidR="00FB46B8" w:rsidRDefault="00000000">
      <w:pPr>
        <w:ind w:firstLineChars="200" w:firstLine="480"/>
      </w:pPr>
      <w:r>
        <w:t>公式中第一次出现的物理量应给予注释，注释的转行应与破折号</w:t>
      </w:r>
      <w:r>
        <w:t>“——”</w:t>
      </w:r>
      <w:r>
        <w:t>后第一个字对齐。</w:t>
      </w:r>
      <w:r>
        <w:t xml:space="preserve"> </w:t>
      </w:r>
    </w:p>
    <w:p w14:paraId="67799B77" w14:textId="4E526406" w:rsidR="00FB46B8" w:rsidRDefault="00000000">
      <w:pPr>
        <w:tabs>
          <w:tab w:val="left" w:pos="377"/>
        </w:tabs>
        <w:spacing w:beforeLines="50" w:before="159" w:afterLines="50" w:after="159"/>
        <w:ind w:firstLine="480"/>
      </w:pPr>
      <w:r>
        <w:t xml:space="preserve">             </w:t>
      </w:r>
      <w:r w:rsidR="004030A0">
        <w:rPr>
          <w:noProof/>
        </w:rPr>
        <w:drawing>
          <wp:inline distT="0" distB="0" distL="0" distR="0" wp14:anchorId="4084199C" wp14:editId="472AC19C">
            <wp:extent cx="2181860" cy="36449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t>（</w:t>
      </w:r>
      <w:r>
        <w:t>3.1</w:t>
      </w:r>
      <w:r>
        <w:t>）</w:t>
      </w:r>
    </w:p>
    <w:p w14:paraId="3F4E13CD" w14:textId="77777777" w:rsidR="00FB46B8" w:rsidRDefault="00000000">
      <w:pPr>
        <w:tabs>
          <w:tab w:val="left" w:pos="377"/>
        </w:tabs>
        <w:ind w:firstLineChars="200" w:firstLine="480"/>
      </w:pPr>
      <w:r>
        <w:lastRenderedPageBreak/>
        <w:t>其中各字母代表的含义</w:t>
      </w:r>
      <w:r>
        <w:t>……</w:t>
      </w:r>
      <w:r>
        <w:t>。</w:t>
      </w:r>
    </w:p>
    <w:p w14:paraId="315A64B5" w14:textId="77777777" w:rsidR="00FB46B8" w:rsidRDefault="00000000">
      <w:pPr>
        <w:pStyle w:val="31"/>
      </w:pPr>
      <w:bookmarkStart w:id="32" w:name="_Toc14137"/>
      <w:r>
        <w:t xml:space="preserve">3.3.2 </w:t>
      </w:r>
      <w:r>
        <w:t>公式的格式描述</w:t>
      </w:r>
      <w:bookmarkEnd w:id="32"/>
    </w:p>
    <w:p w14:paraId="73D6474C" w14:textId="77777777" w:rsidR="00FB46B8" w:rsidRDefault="00000000">
      <w:pPr>
        <w:numPr>
          <w:ilvl w:val="0"/>
          <w:numId w:val="16"/>
        </w:numPr>
        <w:tabs>
          <w:tab w:val="left" w:pos="377"/>
        </w:tabs>
        <w:ind w:left="0" w:firstLineChars="200" w:firstLine="480"/>
      </w:pPr>
      <w:r>
        <w:rPr>
          <w:shd w:val="clear" w:color="auto" w:fill="FFFF00"/>
        </w:rPr>
        <w:t>公式原则上居中书写</w:t>
      </w:r>
      <w:r>
        <w:t>。若公式前有文字（如</w:t>
      </w:r>
      <w:r>
        <w:t>“</w:t>
      </w:r>
      <w:r>
        <w:t>解</w:t>
      </w:r>
      <w:r>
        <w:t>”</w:t>
      </w:r>
      <w:r>
        <w:t>、</w:t>
      </w:r>
      <w:r>
        <w:t>“</w:t>
      </w:r>
      <w:r>
        <w:t>假定</w:t>
      </w:r>
      <w:r>
        <w:t>”</w:t>
      </w:r>
      <w:r>
        <w:t>等），文字顶格书写，公式仍居中写。公式末不加标点。若公式前无文字，应整行右对齐，并调整公式与公式序号之间的距离，使公式部分居中显示。</w:t>
      </w:r>
    </w:p>
    <w:p w14:paraId="7E7A1CC0" w14:textId="77777777" w:rsidR="00FB46B8" w:rsidRDefault="00000000">
      <w:pPr>
        <w:numPr>
          <w:ilvl w:val="0"/>
          <w:numId w:val="16"/>
        </w:numPr>
        <w:tabs>
          <w:tab w:val="left" w:pos="377"/>
        </w:tabs>
        <w:ind w:left="0" w:firstLineChars="200" w:firstLine="480"/>
      </w:pPr>
      <w:r>
        <w:rPr>
          <w:highlight w:val="yellow"/>
        </w:rPr>
        <w:t>公式序号应按章编号，公式编号在行末列出，如（</w:t>
      </w:r>
      <w:r>
        <w:rPr>
          <w:highlight w:val="yellow"/>
        </w:rPr>
        <w:t>3.1</w:t>
      </w:r>
      <w:r>
        <w:rPr>
          <w:highlight w:val="yellow"/>
        </w:rPr>
        <w:t>）、（</w:t>
      </w:r>
      <w:r>
        <w:rPr>
          <w:highlight w:val="yellow"/>
        </w:rPr>
        <w:t>3.2</w:t>
      </w:r>
      <w:r>
        <w:rPr>
          <w:highlight w:val="yellow"/>
        </w:rPr>
        <w:t>）。</w:t>
      </w:r>
    </w:p>
    <w:p w14:paraId="2DADF28E" w14:textId="77777777" w:rsidR="00FB46B8" w:rsidRDefault="00000000">
      <w:pPr>
        <w:numPr>
          <w:ilvl w:val="0"/>
          <w:numId w:val="16"/>
        </w:numPr>
        <w:tabs>
          <w:tab w:val="left" w:pos="377"/>
        </w:tabs>
        <w:ind w:left="0" w:firstLineChars="200" w:firstLine="480"/>
      </w:pPr>
      <w:r>
        <w:rPr>
          <w:highlight w:val="yellow"/>
        </w:rPr>
        <w:t>公式位置：公式之间及上下文间设置半行间距，作者可根据情况适当调整</w:t>
      </w:r>
      <w:r>
        <w:t>，以保证格式协调和美观。</w:t>
      </w:r>
    </w:p>
    <w:p w14:paraId="053EEE5B" w14:textId="77777777" w:rsidR="00FB46B8" w:rsidRDefault="00000000">
      <w:pPr>
        <w:numPr>
          <w:ilvl w:val="0"/>
          <w:numId w:val="16"/>
        </w:numPr>
        <w:tabs>
          <w:tab w:val="left" w:pos="377"/>
        </w:tabs>
        <w:ind w:left="0" w:firstLineChars="200" w:firstLine="480"/>
      </w:pPr>
      <w:r>
        <w:t>文中引用公式时，一般用</w:t>
      </w:r>
      <w:r>
        <w:t>“</w:t>
      </w:r>
      <w:r>
        <w:t>见式（</w:t>
      </w:r>
      <w:r>
        <w:t>3.1</w:t>
      </w:r>
      <w:r>
        <w:t>）</w:t>
      </w:r>
      <w:r>
        <w:t>”</w:t>
      </w:r>
      <w:r>
        <w:t>或</w:t>
      </w:r>
      <w:r>
        <w:t>“</w:t>
      </w:r>
      <w:r>
        <w:t>由公式（</w:t>
      </w:r>
      <w:r>
        <w:t>3.1</w:t>
      </w:r>
      <w:r>
        <w:t>）</w:t>
      </w:r>
      <w:r>
        <w:t>”</w:t>
      </w:r>
      <w:r>
        <w:t>。</w:t>
      </w:r>
    </w:p>
    <w:p w14:paraId="5A4AD872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33" w:name="_Toc28441"/>
      <w:r>
        <w:rPr>
          <w:rFonts w:ascii="Times New Roman" w:hAnsi="Times New Roman" w:cs="Times New Roman"/>
        </w:rPr>
        <w:t xml:space="preserve">3.4 </w:t>
      </w:r>
      <w:r>
        <w:rPr>
          <w:rFonts w:ascii="Times New Roman" w:hAnsi="Times New Roman" w:cs="Times New Roman"/>
        </w:rPr>
        <w:t>参考文献的格式说明</w:t>
      </w:r>
      <w:bookmarkEnd w:id="33"/>
    </w:p>
    <w:p w14:paraId="045E80E2" w14:textId="77777777" w:rsidR="00FB46B8" w:rsidRDefault="00000000">
      <w:pPr>
        <w:pStyle w:val="31"/>
      </w:pPr>
      <w:bookmarkStart w:id="34" w:name="_Toc971"/>
      <w:r>
        <w:t xml:space="preserve">3.4.1 </w:t>
      </w:r>
      <w:r>
        <w:t>参考文献在正文中引用的示例</w:t>
      </w:r>
      <w:bookmarkEnd w:id="34"/>
    </w:p>
    <w:p w14:paraId="38830E0E" w14:textId="77777777" w:rsidR="00FB46B8" w:rsidRDefault="00000000">
      <w:pPr>
        <w:ind w:firstLineChars="200" w:firstLine="480"/>
      </w:pPr>
      <w:r>
        <w:t>论文正文中须标识参考文献编号，按出现顺序用</w:t>
      </w:r>
      <w:r>
        <w:rPr>
          <w:highlight w:val="yellow"/>
        </w:rPr>
        <w:t>小四号</w:t>
      </w:r>
      <w:r>
        <w:t>字体标识，置于所引内容最末句的右上角（上标）。文献编号用阿拉伯数字置于方括号</w:t>
      </w:r>
      <w:r>
        <w:t>“[ ]”</w:t>
      </w:r>
      <w:r>
        <w:t>中，如：文章</w:t>
      </w:r>
      <w:r>
        <w:rPr>
          <w:shd w:val="clear" w:color="auto" w:fill="FFFF00"/>
        </w:rPr>
        <w:t>×××××</w:t>
      </w:r>
      <w:r>
        <w:rPr>
          <w:shd w:val="clear" w:color="auto" w:fill="FFFF00"/>
          <w:vertAlign w:val="superscript"/>
        </w:rPr>
        <w:t>[1]</w:t>
      </w:r>
      <w:r>
        <w:t>；</w:t>
      </w:r>
    </w:p>
    <w:p w14:paraId="16BF1285" w14:textId="77777777" w:rsidR="00FB46B8" w:rsidRDefault="00000000">
      <w:pPr>
        <w:pStyle w:val="31"/>
      </w:pPr>
      <w:bookmarkStart w:id="35" w:name="_Toc14703"/>
      <w:r>
        <w:t xml:space="preserve">3.4.2 </w:t>
      </w:r>
      <w:r>
        <w:t>参考文献的书写格式</w:t>
      </w:r>
      <w:bookmarkEnd w:id="35"/>
    </w:p>
    <w:p w14:paraId="3B362D37" w14:textId="77777777" w:rsidR="00FB46B8" w:rsidRDefault="00000000">
      <w:pPr>
        <w:numPr>
          <w:ilvl w:val="0"/>
          <w:numId w:val="17"/>
        </w:numPr>
        <w:ind w:left="0" w:firstLineChars="200" w:firstLine="480"/>
      </w:pPr>
      <w:r>
        <w:t>参考文献按照在正文中引用的顺序进行编码。</w:t>
      </w:r>
    </w:p>
    <w:p w14:paraId="287179F6" w14:textId="77777777" w:rsidR="00FB46B8" w:rsidRDefault="00000000">
      <w:pPr>
        <w:numPr>
          <w:ilvl w:val="0"/>
          <w:numId w:val="17"/>
        </w:numPr>
        <w:ind w:left="0" w:firstLineChars="200" w:firstLine="480"/>
      </w:pPr>
      <w:r>
        <w:t>作者一律姓前名后（外文作者名应缩写），</w:t>
      </w:r>
      <w:r>
        <w:rPr>
          <w:shd w:val="clear" w:color="auto" w:fill="FFFF00"/>
        </w:rPr>
        <w:t>作者间用英文状态</w:t>
      </w:r>
      <w:r>
        <w:rPr>
          <w:shd w:val="clear" w:color="auto" w:fill="FFFF00"/>
        </w:rPr>
        <w:t>“,”</w:t>
      </w:r>
      <w:r>
        <w:rPr>
          <w:shd w:val="clear" w:color="auto" w:fill="FFFF00"/>
        </w:rPr>
        <w:t>间隔</w:t>
      </w:r>
      <w:r>
        <w:t>。作者少于</w:t>
      </w:r>
      <w:r>
        <w:t>3</w:t>
      </w:r>
      <w:r>
        <w:t>人应全部写出，</w:t>
      </w:r>
      <w:r>
        <w:t>3</w:t>
      </w:r>
      <w:r>
        <w:t>人以上只列出前</w:t>
      </w:r>
      <w:r>
        <w:t>3</w:t>
      </w:r>
      <w:r>
        <w:t>人，后加</w:t>
      </w:r>
      <w:r>
        <w:t>“</w:t>
      </w:r>
      <w:r>
        <w:t>等</w:t>
      </w:r>
      <w:r>
        <w:t>”</w:t>
      </w:r>
      <w:r>
        <w:t>。</w:t>
      </w:r>
    </w:p>
    <w:p w14:paraId="2460AA2F" w14:textId="77777777" w:rsidR="00FB46B8" w:rsidRDefault="00000000">
      <w:pPr>
        <w:numPr>
          <w:ilvl w:val="0"/>
          <w:numId w:val="17"/>
        </w:numPr>
        <w:ind w:left="0" w:firstLineChars="200" w:firstLine="480"/>
      </w:pP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标题</w:t>
      </w:r>
      <w:r>
        <w:rPr>
          <w:shd w:val="clear" w:color="auto" w:fill="FFFF00"/>
        </w:rPr>
        <w:t>“</w:t>
      </w:r>
      <w:r>
        <w:rPr>
          <w:shd w:val="clear" w:color="auto" w:fill="FFFF00"/>
        </w:rPr>
        <w:t>参考文献</w:t>
      </w:r>
      <w:r>
        <w:rPr>
          <w:shd w:val="clear" w:color="auto" w:fill="FFFF00"/>
        </w:rPr>
        <w:t>”</w:t>
      </w:r>
      <w:r>
        <w:rPr>
          <w:shd w:val="clear" w:color="auto" w:fill="FFFF00"/>
        </w:rPr>
        <w:t>选用模板中的样式所定义的</w:t>
      </w:r>
      <w:r>
        <w:rPr>
          <w:shd w:val="clear" w:color="auto" w:fill="FFFF00"/>
        </w:rPr>
        <w:t>“</w:t>
      </w:r>
      <w:r>
        <w:rPr>
          <w:shd w:val="clear" w:color="auto" w:fill="FFFF00"/>
        </w:rPr>
        <w:t>参考文献</w:t>
      </w:r>
      <w:r>
        <w:rPr>
          <w:shd w:val="clear" w:color="auto" w:fill="FFFF00"/>
        </w:rPr>
        <w:t>”</w:t>
      </w:r>
      <w:r>
        <w:rPr>
          <w:shd w:val="clear" w:color="auto" w:fill="FFFF00"/>
        </w:rPr>
        <w:t>；或者手动设置成字体：黑体，居中，字号：小三号，</w:t>
      </w:r>
      <w:r>
        <w:rPr>
          <w:shd w:val="clear" w:color="auto" w:fill="FFFF00"/>
        </w:rPr>
        <w:t>1.5</w:t>
      </w:r>
      <w:r>
        <w:rPr>
          <w:shd w:val="clear" w:color="auto" w:fill="FFFF00"/>
        </w:rPr>
        <w:t>倍行距，段后</w:t>
      </w:r>
      <w:r>
        <w:rPr>
          <w:shd w:val="clear" w:color="auto" w:fill="FFFF00"/>
        </w:rPr>
        <w:t>12</w:t>
      </w:r>
      <w:r>
        <w:rPr>
          <w:shd w:val="clear" w:color="auto" w:fill="FFFF00"/>
        </w:rPr>
        <w:t>磅，段前为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2B6DA26B" w14:textId="77777777" w:rsidR="00FB46B8" w:rsidRDefault="00000000">
      <w:pPr>
        <w:numPr>
          <w:ilvl w:val="0"/>
          <w:numId w:val="17"/>
        </w:numPr>
        <w:ind w:left="0" w:firstLineChars="200" w:firstLine="480"/>
        <w:rPr>
          <w:shd w:val="clear" w:color="auto" w:fill="FFFF00"/>
        </w:rPr>
      </w:pPr>
      <w:r>
        <w:rPr>
          <w:shd w:val="clear" w:color="auto" w:fill="FFFF00"/>
        </w:rPr>
        <w:t>参考文献正文设置成字体：宋体，居左，字号：五号，多倍行距</w:t>
      </w:r>
      <w:r>
        <w:rPr>
          <w:shd w:val="clear" w:color="auto" w:fill="FFFF00"/>
        </w:rPr>
        <w:t>1.25</w:t>
      </w:r>
      <w:r>
        <w:rPr>
          <w:shd w:val="clear" w:color="auto" w:fill="FFFF00"/>
        </w:rPr>
        <w:t>行，段后、段前均为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27FCB871" w14:textId="77777777" w:rsidR="00FB46B8" w:rsidRDefault="00000000">
      <w:pPr>
        <w:numPr>
          <w:ilvl w:val="0"/>
          <w:numId w:val="17"/>
        </w:numPr>
        <w:ind w:left="0" w:firstLineChars="200" w:firstLine="480"/>
      </w:pPr>
      <w:r>
        <w:t>按照引用的文献类型不同使用不同的表示方法。</w:t>
      </w:r>
    </w:p>
    <w:p w14:paraId="253C8B2A" w14:textId="77777777" w:rsidR="00FB46B8" w:rsidRDefault="00000000">
      <w:pPr>
        <w:ind w:firstLineChars="200" w:firstLine="442"/>
        <w:rPr>
          <w:b/>
        </w:rPr>
      </w:pP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</w:instrText>
      </w:r>
      <w:r>
        <w:rPr>
          <w:rFonts w:hint="eastAsia"/>
          <w:b/>
          <w:sz w:val="22"/>
        </w:rPr>
        <w:instrText>= 1 \* GB3</w:instrText>
      </w:r>
      <w:r>
        <w:rPr>
          <w:b/>
          <w:sz w:val="22"/>
        </w:rPr>
        <w:instrText xml:space="preserve"> </w:instrText>
      </w:r>
      <w:r>
        <w:rPr>
          <w:b/>
          <w:sz w:val="22"/>
        </w:rPr>
        <w:fldChar w:fldCharType="separate"/>
      </w:r>
      <w:r>
        <w:rPr>
          <w:rFonts w:hint="eastAsia"/>
          <w:b/>
          <w:sz w:val="22"/>
        </w:rPr>
        <w:t>①</w:t>
      </w:r>
      <w:r>
        <w:rPr>
          <w:b/>
          <w:sz w:val="22"/>
        </w:rPr>
        <w:fldChar w:fldCharType="end"/>
      </w:r>
      <w:r>
        <w:rPr>
          <w:b/>
          <w:spacing w:val="-4"/>
        </w:rPr>
        <w:t>著作著录格式（注意应标明出版地及所参阅内容在原文献中的位置），表示方法为：</w:t>
      </w:r>
    </w:p>
    <w:p w14:paraId="1EB38202" w14:textId="77777777" w:rsidR="00FB46B8" w:rsidRDefault="00000000">
      <w:pPr>
        <w:ind w:firstLineChars="200" w:firstLine="480"/>
      </w:pPr>
      <w:r>
        <w:t>[</w:t>
      </w:r>
      <w:r>
        <w:t>序号</w:t>
      </w:r>
      <w:r>
        <w:t xml:space="preserve">] </w:t>
      </w:r>
      <w:r>
        <w:t>作者</w:t>
      </w:r>
      <w:r>
        <w:t>.</w:t>
      </w:r>
      <w:r>
        <w:t>题名：其他题名信息</w:t>
      </w:r>
      <w:r>
        <w:t>[</w:t>
      </w:r>
      <w:r>
        <w:t>文献类型标志</w:t>
      </w:r>
      <w:r>
        <w:t>/</w:t>
      </w:r>
      <w:r>
        <w:t>文献载体标识</w:t>
      </w:r>
      <w:r>
        <w:t>].</w:t>
      </w:r>
      <w:r>
        <w:t>其他责任人</w:t>
      </w:r>
      <w:r>
        <w:t xml:space="preserve">. </w:t>
      </w:r>
      <w:r>
        <w:t>出版地</w:t>
      </w:r>
      <w:r>
        <w:t>:</w:t>
      </w:r>
      <w:r>
        <w:t>出版者</w:t>
      </w:r>
      <w:r>
        <w:t>,</w:t>
      </w:r>
      <w:r>
        <w:t>出版年</w:t>
      </w:r>
      <w:r>
        <w:t>:</w:t>
      </w:r>
      <w:r>
        <w:t>引文页码</w:t>
      </w:r>
      <w:r>
        <w:t>[</w:t>
      </w:r>
      <w:r>
        <w:t>引用日期</w:t>
      </w:r>
      <w:r>
        <w:t xml:space="preserve">]. </w:t>
      </w:r>
      <w:r>
        <w:t>获取和访问路径</w:t>
      </w:r>
      <w:r>
        <w:t xml:space="preserve">. </w:t>
      </w:r>
      <w:r>
        <w:t>数字对象唯一标识符</w:t>
      </w:r>
      <w:r>
        <w:t>.</w:t>
      </w:r>
    </w:p>
    <w:p w14:paraId="678F3F98" w14:textId="77777777" w:rsidR="00FB46B8" w:rsidRDefault="00000000">
      <w:pPr>
        <w:ind w:firstLineChars="200" w:firstLine="482"/>
        <w:rPr>
          <w:b/>
        </w:rPr>
      </w:pPr>
      <w:r>
        <w:rPr>
          <w:rFonts w:ascii="宋体" w:hAnsi="宋体" w:cs="宋体" w:hint="eastAsia"/>
          <w:b/>
        </w:rPr>
        <w:t>②</w:t>
      </w:r>
      <w:r>
        <w:rPr>
          <w:b/>
        </w:rPr>
        <w:t>连续出版物中析出文献著录格式（注明应标明年、卷、期，尤其注意区分卷和期号），表示方法为：</w:t>
      </w:r>
    </w:p>
    <w:p w14:paraId="7D87A53F" w14:textId="77777777" w:rsidR="00FB46B8" w:rsidRDefault="00000000">
      <w:pPr>
        <w:ind w:firstLineChars="200" w:firstLine="480"/>
      </w:pPr>
      <w:r>
        <w:t>[</w:t>
      </w:r>
      <w:r>
        <w:t>序号</w:t>
      </w:r>
      <w:r>
        <w:t>]</w:t>
      </w:r>
      <w:r>
        <w:t>析出文献主要责任者</w:t>
      </w:r>
      <w:r>
        <w:t>.</w:t>
      </w:r>
      <w:r>
        <w:t>析出文献题名</w:t>
      </w:r>
      <w:r>
        <w:t xml:space="preserve"> [</w:t>
      </w:r>
      <w:r>
        <w:t>文献类型标识</w:t>
      </w:r>
      <w:r>
        <w:t>/</w:t>
      </w:r>
      <w:r>
        <w:t>文献载体标识</w:t>
      </w:r>
      <w:r>
        <w:t>].</w:t>
      </w:r>
      <w:r>
        <w:t>连续出版物题名</w:t>
      </w:r>
      <w:r>
        <w:t>:</w:t>
      </w:r>
      <w:r>
        <w:t>其他题名信息</w:t>
      </w:r>
      <w:r>
        <w:t>,</w:t>
      </w:r>
      <w:r>
        <w:t>出版年</w:t>
      </w:r>
      <w:r>
        <w:t>,</w:t>
      </w:r>
      <w:r>
        <w:t>卷号</w:t>
      </w:r>
      <w:r>
        <w:t>(</w:t>
      </w:r>
      <w:r>
        <w:t>期号</w:t>
      </w:r>
      <w:r>
        <w:t>):</w:t>
      </w:r>
      <w:r>
        <w:t>页码</w:t>
      </w:r>
      <w:r>
        <w:t>[</w:t>
      </w:r>
      <w:r>
        <w:t>引用日期</w:t>
      </w:r>
      <w:r>
        <w:t>].</w:t>
      </w:r>
      <w:r>
        <w:t>获取和访问路径</w:t>
      </w:r>
      <w:r>
        <w:t>.</w:t>
      </w:r>
    </w:p>
    <w:p w14:paraId="57DB6BD4" w14:textId="77777777" w:rsidR="00FB46B8" w:rsidRDefault="00000000">
      <w:pPr>
        <w:ind w:firstLineChars="200" w:firstLine="482"/>
        <w:rPr>
          <w:b/>
        </w:rPr>
      </w:pPr>
      <w:r>
        <w:rPr>
          <w:rFonts w:ascii="宋体" w:hAnsi="宋体" w:cs="宋体" w:hint="eastAsia"/>
          <w:b/>
        </w:rPr>
        <w:t>③</w:t>
      </w:r>
      <w:r>
        <w:rPr>
          <w:b/>
        </w:rPr>
        <w:t>会议论文著录格式，表示方法为：</w:t>
      </w:r>
    </w:p>
    <w:p w14:paraId="17C48D4B" w14:textId="77777777" w:rsidR="00FB46B8" w:rsidRDefault="00000000">
      <w:pPr>
        <w:ind w:firstLineChars="200" w:firstLine="480"/>
      </w:pPr>
      <w:r>
        <w:t>[</w:t>
      </w:r>
      <w:r>
        <w:t>序号</w:t>
      </w:r>
      <w:r>
        <w:t>]</w:t>
      </w:r>
      <w:r>
        <w:t>作者</w:t>
      </w:r>
      <w:r>
        <w:t>.</w:t>
      </w:r>
      <w:r>
        <w:t>篇名</w:t>
      </w:r>
      <w:r>
        <w:t>[</w:t>
      </w:r>
      <w:r>
        <w:t>文献类型标志</w:t>
      </w:r>
      <w:r>
        <w:t>].</w:t>
      </w:r>
      <w:r>
        <w:t>会议名</w:t>
      </w:r>
      <w:r>
        <w:t>,</w:t>
      </w:r>
      <w:r>
        <w:t>会址</w:t>
      </w:r>
      <w:r>
        <w:t>,</w:t>
      </w:r>
      <w:r>
        <w:t>开会年</w:t>
      </w:r>
      <w:r>
        <w:t>:</w:t>
      </w:r>
      <w:r>
        <w:t>起止页</w:t>
      </w:r>
      <w:r>
        <w:t>.</w:t>
      </w:r>
    </w:p>
    <w:p w14:paraId="6A6D3196" w14:textId="77777777" w:rsidR="00FB46B8" w:rsidRDefault="00000000">
      <w:pPr>
        <w:ind w:firstLineChars="200" w:firstLine="442"/>
      </w:pPr>
      <w:r>
        <w:rPr>
          <w:b/>
          <w:sz w:val="22"/>
        </w:rPr>
        <w:lastRenderedPageBreak/>
        <w:fldChar w:fldCharType="begin"/>
      </w:r>
      <w:r>
        <w:rPr>
          <w:b/>
          <w:sz w:val="22"/>
        </w:rPr>
        <w:instrText xml:space="preserve"> </w:instrText>
      </w:r>
      <w:r>
        <w:rPr>
          <w:rFonts w:hint="eastAsia"/>
          <w:b/>
          <w:sz w:val="22"/>
        </w:rPr>
        <w:instrText>= 4 \* GB3</w:instrText>
      </w:r>
      <w:r>
        <w:rPr>
          <w:b/>
          <w:sz w:val="22"/>
        </w:rPr>
        <w:instrText xml:space="preserve"> </w:instrText>
      </w:r>
      <w:r>
        <w:rPr>
          <w:b/>
          <w:sz w:val="22"/>
        </w:rPr>
        <w:fldChar w:fldCharType="separate"/>
      </w:r>
      <w:r>
        <w:rPr>
          <w:rFonts w:hint="eastAsia"/>
          <w:b/>
          <w:sz w:val="22"/>
        </w:rPr>
        <w:t>④</w:t>
      </w:r>
      <w:r>
        <w:rPr>
          <w:b/>
          <w:sz w:val="22"/>
        </w:rPr>
        <w:fldChar w:fldCharType="end"/>
      </w:r>
      <w:r>
        <w:rPr>
          <w:b/>
        </w:rPr>
        <w:t>著作中析出文献著录格式，表示方法为：</w:t>
      </w:r>
      <w:r>
        <w:t xml:space="preserve"> </w:t>
      </w:r>
    </w:p>
    <w:p w14:paraId="7A14424C" w14:textId="77777777" w:rsidR="00FB46B8" w:rsidRDefault="00000000">
      <w:pPr>
        <w:ind w:firstLineChars="200" w:firstLine="480"/>
      </w:pPr>
      <w:r>
        <w:t>[</w:t>
      </w:r>
      <w:r>
        <w:t>序号</w:t>
      </w:r>
      <w:r>
        <w:t>]</w:t>
      </w:r>
      <w:r>
        <w:t>析出文献主要责任者</w:t>
      </w:r>
      <w:r>
        <w:t>.</w:t>
      </w:r>
      <w:r>
        <w:t>析出文献题名</w:t>
      </w:r>
      <w:r>
        <w:t>[</w:t>
      </w:r>
      <w:r>
        <w:t>文献类型标识</w:t>
      </w:r>
      <w:r>
        <w:t>/</w:t>
      </w:r>
      <w:r>
        <w:t>文献载体标识</w:t>
      </w:r>
      <w:r>
        <w:t>].</w:t>
      </w:r>
      <w:r>
        <w:t>析出文献其他责任者</w:t>
      </w:r>
      <w:r>
        <w:t>//</w:t>
      </w:r>
      <w:r>
        <w:t>专著主要责任者</w:t>
      </w:r>
      <w:r>
        <w:t>.</w:t>
      </w:r>
      <w:r>
        <w:t>专著题名</w:t>
      </w:r>
      <w:r>
        <w:t>:</w:t>
      </w:r>
      <w:r>
        <w:t>其他题名信息</w:t>
      </w:r>
      <w:r>
        <w:t>.</w:t>
      </w:r>
      <w:r>
        <w:t>版本项</w:t>
      </w:r>
      <w:r>
        <w:t>.</w:t>
      </w:r>
      <w:r>
        <w:t>出版地</w:t>
      </w:r>
      <w:r>
        <w:t>:</w:t>
      </w:r>
      <w:r>
        <w:t>出版者</w:t>
      </w:r>
      <w:r>
        <w:t>,</w:t>
      </w:r>
      <w:r>
        <w:t>出版年</w:t>
      </w:r>
      <w:r>
        <w:t>:</w:t>
      </w:r>
      <w:r>
        <w:t>析出文献的页码</w:t>
      </w:r>
      <w:r>
        <w:t>[</w:t>
      </w:r>
      <w:r>
        <w:t>引用日期</w:t>
      </w:r>
      <w:r>
        <w:t>].</w:t>
      </w:r>
      <w:r>
        <w:t>获取和访问路径</w:t>
      </w:r>
      <w:r>
        <w:t>.</w:t>
      </w:r>
      <w:r>
        <w:t>数字对象唯一标识符．</w:t>
      </w:r>
    </w:p>
    <w:p w14:paraId="764052A5" w14:textId="77777777" w:rsidR="00FB46B8" w:rsidRDefault="00000000">
      <w:pPr>
        <w:ind w:firstLineChars="200" w:firstLine="482"/>
        <w:rPr>
          <w:b/>
        </w:rPr>
      </w:pPr>
      <w:r>
        <w:rPr>
          <w:rFonts w:ascii="宋体" w:hAnsi="宋体" w:cs="宋体" w:hint="eastAsia"/>
          <w:b/>
        </w:rPr>
        <w:t>⑤</w:t>
      </w:r>
      <w:r>
        <w:rPr>
          <w:b/>
        </w:rPr>
        <w:t>学位论文著录格式，表示方法为：</w:t>
      </w:r>
    </w:p>
    <w:p w14:paraId="1CAF79A8" w14:textId="77777777" w:rsidR="00FB46B8" w:rsidRDefault="00000000">
      <w:pPr>
        <w:ind w:firstLineChars="200" w:firstLine="480"/>
        <w:rPr>
          <w:spacing w:val="-8"/>
        </w:rPr>
      </w:pPr>
      <w:r>
        <w:t>[</w:t>
      </w:r>
      <w:r>
        <w:t>序号</w:t>
      </w:r>
      <w:r>
        <w:t>]</w:t>
      </w:r>
      <w:r>
        <w:rPr>
          <w:spacing w:val="-8"/>
        </w:rPr>
        <w:t>作者</w:t>
      </w:r>
      <w:r>
        <w:rPr>
          <w:spacing w:val="-8"/>
        </w:rPr>
        <w:t>.</w:t>
      </w:r>
      <w:r>
        <w:rPr>
          <w:spacing w:val="-8"/>
        </w:rPr>
        <w:t>题</w:t>
      </w:r>
      <w:r>
        <w:rPr>
          <w:spacing w:val="-8"/>
        </w:rPr>
        <w:t>(</w:t>
      </w:r>
      <w:r>
        <w:rPr>
          <w:spacing w:val="-8"/>
        </w:rPr>
        <w:t>篇</w:t>
      </w:r>
      <w:r>
        <w:rPr>
          <w:spacing w:val="-8"/>
        </w:rPr>
        <w:t>)</w:t>
      </w:r>
      <w:r>
        <w:rPr>
          <w:spacing w:val="-8"/>
        </w:rPr>
        <w:t>名</w:t>
      </w:r>
      <w:r>
        <w:rPr>
          <w:spacing w:val="-8"/>
        </w:rPr>
        <w:t>[</w:t>
      </w:r>
      <w:r>
        <w:rPr>
          <w:spacing w:val="-8"/>
        </w:rPr>
        <w:t>文献类型标志</w:t>
      </w:r>
      <w:r>
        <w:rPr>
          <w:spacing w:val="-8"/>
        </w:rPr>
        <w:t>]:(</w:t>
      </w:r>
      <w:r>
        <w:rPr>
          <w:spacing w:val="-8"/>
        </w:rPr>
        <w:t>博</w:t>
      </w:r>
      <w:r>
        <w:rPr>
          <w:spacing w:val="-8"/>
        </w:rPr>
        <w:t>(</w:t>
      </w:r>
      <w:r>
        <w:rPr>
          <w:spacing w:val="-8"/>
        </w:rPr>
        <w:t>硕</w:t>
      </w:r>
      <w:r>
        <w:rPr>
          <w:spacing w:val="-8"/>
        </w:rPr>
        <w:t>)</w:t>
      </w:r>
      <w:r>
        <w:rPr>
          <w:spacing w:val="-8"/>
        </w:rPr>
        <w:t>士学位论文</w:t>
      </w:r>
      <w:r>
        <w:rPr>
          <w:spacing w:val="-8"/>
        </w:rPr>
        <w:t>).</w:t>
      </w:r>
      <w:r>
        <w:rPr>
          <w:spacing w:val="-8"/>
        </w:rPr>
        <w:t>授学位地</w:t>
      </w:r>
      <w:r>
        <w:rPr>
          <w:spacing w:val="-8"/>
        </w:rPr>
        <w:t>:</w:t>
      </w:r>
      <w:r>
        <w:rPr>
          <w:spacing w:val="-8"/>
        </w:rPr>
        <w:t>授学位单位</w:t>
      </w:r>
      <w:r>
        <w:rPr>
          <w:spacing w:val="-8"/>
        </w:rPr>
        <w:t>,</w:t>
      </w:r>
      <w:r>
        <w:rPr>
          <w:spacing w:val="-8"/>
        </w:rPr>
        <w:t>授学位年</w:t>
      </w:r>
      <w:r>
        <w:rPr>
          <w:spacing w:val="-8"/>
        </w:rPr>
        <w:t>.</w:t>
      </w:r>
    </w:p>
    <w:p w14:paraId="12DAE34C" w14:textId="77777777" w:rsidR="00FB46B8" w:rsidRDefault="00000000">
      <w:pPr>
        <w:ind w:firstLineChars="200" w:firstLine="482"/>
        <w:rPr>
          <w:b/>
        </w:rPr>
      </w:pPr>
      <w:r>
        <w:rPr>
          <w:rFonts w:ascii="宋体" w:hAnsi="宋体" w:cs="宋体" w:hint="eastAsia"/>
          <w:b/>
        </w:rPr>
        <w:t>⑥</w:t>
      </w:r>
      <w:r>
        <w:rPr>
          <w:b/>
        </w:rPr>
        <w:t>专利文献著录格式，表示方法为：</w:t>
      </w:r>
    </w:p>
    <w:p w14:paraId="724E961A" w14:textId="77777777" w:rsidR="00FB46B8" w:rsidRDefault="00000000">
      <w:pPr>
        <w:ind w:firstLineChars="200" w:firstLine="480"/>
      </w:pPr>
      <w:r>
        <w:t>[</w:t>
      </w:r>
      <w:r>
        <w:t>序号</w:t>
      </w:r>
      <w:r>
        <w:t>]</w:t>
      </w:r>
      <w:r>
        <w:t>专利申请者或所有者</w:t>
      </w:r>
      <w:r>
        <w:t>.</w:t>
      </w:r>
      <w:r>
        <w:t>专利题名</w:t>
      </w:r>
      <w:r>
        <w:t>:</w:t>
      </w:r>
      <w:r>
        <w:t>专利号</w:t>
      </w:r>
      <w:r>
        <w:t>[</w:t>
      </w:r>
      <w:r>
        <w:t>文献类型标识</w:t>
      </w:r>
      <w:r>
        <w:t>/</w:t>
      </w:r>
      <w:r>
        <w:t>文献载体标识</w:t>
      </w:r>
      <w:r>
        <w:t>].</w:t>
      </w:r>
      <w:r>
        <w:t>公告日期或公开日期</w:t>
      </w:r>
      <w:r>
        <w:t>[</w:t>
      </w:r>
      <w:r>
        <w:t>引用日期</w:t>
      </w:r>
      <w:r>
        <w:t>].</w:t>
      </w:r>
      <w:r>
        <w:t>获取和访问路径</w:t>
      </w:r>
      <w:r>
        <w:t>.</w:t>
      </w:r>
      <w:r>
        <w:t>数字对象唯一标识符</w:t>
      </w:r>
      <w:r>
        <w:t>.</w:t>
      </w:r>
    </w:p>
    <w:p w14:paraId="4BE145D3" w14:textId="77777777" w:rsidR="00FB46B8" w:rsidRDefault="00000000">
      <w:pPr>
        <w:ind w:firstLineChars="200" w:firstLine="422"/>
        <w:rPr>
          <w:b/>
        </w:rPr>
      </w:pPr>
      <w:r>
        <w:rPr>
          <w:b/>
          <w:sz w:val="21"/>
        </w:rPr>
        <w:fldChar w:fldCharType="begin"/>
      </w:r>
      <w:r>
        <w:rPr>
          <w:b/>
          <w:sz w:val="21"/>
        </w:rPr>
        <w:instrText xml:space="preserve"> </w:instrText>
      </w:r>
      <w:r>
        <w:rPr>
          <w:rFonts w:hint="eastAsia"/>
          <w:b/>
          <w:sz w:val="21"/>
        </w:rPr>
        <w:instrText>= 7 \* GB3</w:instrText>
      </w:r>
      <w:r>
        <w:rPr>
          <w:b/>
          <w:sz w:val="21"/>
        </w:rPr>
        <w:instrText xml:space="preserve"> </w:instrText>
      </w:r>
      <w:r>
        <w:rPr>
          <w:b/>
          <w:sz w:val="21"/>
        </w:rPr>
        <w:fldChar w:fldCharType="separate"/>
      </w:r>
      <w:r>
        <w:rPr>
          <w:rFonts w:hint="eastAsia"/>
          <w:b/>
          <w:sz w:val="21"/>
        </w:rPr>
        <w:t>⑦</w:t>
      </w:r>
      <w:r>
        <w:rPr>
          <w:b/>
          <w:sz w:val="21"/>
        </w:rPr>
        <w:fldChar w:fldCharType="end"/>
      </w:r>
      <w:r>
        <w:rPr>
          <w:b/>
        </w:rPr>
        <w:t>电子文献著录格式，表示方法为：</w:t>
      </w:r>
    </w:p>
    <w:p w14:paraId="1C409C87" w14:textId="77777777" w:rsidR="00FB46B8" w:rsidRDefault="00000000">
      <w:pPr>
        <w:ind w:firstLineChars="200" w:firstLine="480"/>
      </w:pPr>
      <w:r>
        <w:t>[</w:t>
      </w:r>
      <w:r>
        <w:t>序号</w:t>
      </w:r>
      <w:r>
        <w:t>]</w:t>
      </w:r>
      <w:r>
        <w:t>主要责任者</w:t>
      </w:r>
      <w:r>
        <w:t>.</w:t>
      </w:r>
      <w:r>
        <w:t>题名</w:t>
      </w:r>
      <w:r>
        <w:t>:</w:t>
      </w:r>
      <w:r>
        <w:t>其他题名信息</w:t>
      </w:r>
      <w:r>
        <w:t>[</w:t>
      </w:r>
      <w:r>
        <w:t>文献类型标识</w:t>
      </w:r>
      <w:r>
        <w:t>/</w:t>
      </w:r>
      <w:r>
        <w:t>文献载体标识</w:t>
      </w:r>
      <w:r>
        <w:t>].</w:t>
      </w:r>
      <w:r>
        <w:t>出版地</w:t>
      </w:r>
      <w:r>
        <w:t>:</w:t>
      </w:r>
      <w:r>
        <w:t>出版者</w:t>
      </w:r>
      <w:r>
        <w:t>,</w:t>
      </w:r>
      <w:r>
        <w:t>出版年</w:t>
      </w:r>
      <w:r>
        <w:t>:</w:t>
      </w:r>
      <w:r>
        <w:t>引文页码</w:t>
      </w:r>
      <w:r>
        <w:t>(</w:t>
      </w:r>
      <w:r>
        <w:t>更新或修改日期</w:t>
      </w:r>
      <w:r>
        <w:t>)[</w:t>
      </w:r>
      <w:r>
        <w:t>引用日期</w:t>
      </w:r>
      <w:r>
        <w:t>].</w:t>
      </w:r>
      <w:r>
        <w:t>获取和访问路径</w:t>
      </w:r>
      <w:r>
        <w:t>.</w:t>
      </w:r>
      <w:r>
        <w:t>数字对象唯一标识符．</w:t>
      </w:r>
    </w:p>
    <w:p w14:paraId="75C19798" w14:textId="77777777" w:rsidR="00FB46B8" w:rsidRDefault="00000000">
      <w:pPr>
        <w:pStyle w:val="31"/>
      </w:pPr>
      <w:bookmarkStart w:id="36" w:name="_Toc842"/>
      <w:r>
        <w:t xml:space="preserve">3.4.3 </w:t>
      </w:r>
      <w:r>
        <w:t>参考文献的书写格式示例</w:t>
      </w:r>
      <w:bookmarkEnd w:id="36"/>
    </w:p>
    <w:p w14:paraId="1EE19709" w14:textId="77777777" w:rsidR="00FB46B8" w:rsidRDefault="00000000">
      <w:pPr>
        <w:ind w:firstLineChars="200" w:firstLine="480"/>
      </w:pPr>
      <w:r>
        <w:t>文献类型标志及参考文献书写示例请见</w:t>
      </w:r>
      <w:r>
        <w:t>“</w:t>
      </w:r>
      <w:r>
        <w:t>参考文献</w:t>
      </w:r>
      <w:r>
        <w:t>”</w:t>
      </w:r>
      <w:r>
        <w:t>部分。</w:t>
      </w:r>
    </w:p>
    <w:p w14:paraId="4F6BEEA3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37" w:name="_Toc21399"/>
      <w:r>
        <w:rPr>
          <w:rFonts w:ascii="Times New Roman" w:hAnsi="Times New Roman" w:cs="Times New Roman"/>
        </w:rPr>
        <w:t xml:space="preserve">3.5 </w:t>
      </w:r>
      <w:r>
        <w:rPr>
          <w:rFonts w:ascii="Times New Roman" w:hAnsi="Times New Roman" w:cs="Times New Roman"/>
        </w:rPr>
        <w:t>规范表达注意事项</w:t>
      </w:r>
      <w:bookmarkEnd w:id="37"/>
    </w:p>
    <w:p w14:paraId="7AAED028" w14:textId="77777777" w:rsidR="00FB46B8" w:rsidRDefault="00000000">
      <w:pPr>
        <w:pStyle w:val="31"/>
      </w:pPr>
      <w:bookmarkStart w:id="38" w:name="_Toc20101"/>
      <w:r>
        <w:t xml:space="preserve">3.5.1 </w:t>
      </w:r>
      <w:r>
        <w:t>名词术语</w:t>
      </w:r>
      <w:bookmarkEnd w:id="38"/>
    </w:p>
    <w:p w14:paraId="1F7492C8" w14:textId="77777777" w:rsidR="00FB46B8" w:rsidRDefault="00000000">
      <w:pPr>
        <w:ind w:firstLineChars="200" w:firstLine="480"/>
      </w:pPr>
      <w:r>
        <w:t>应使用全国自然科学名词审定委员会审定的自然科学名词术语；应按有关的标准或规定使用工程技术名词术语；应使用公认共知的尚无标准或规定的名词术语。作者自拟的名词术语，在文中第一次出现时，须加注说明。表示同一概念或概念组合的名词术语，全文中要前后一致。外国人名可使用原文，不必译出。一般的机关、团体、学校、研究机构和企业等的名称，在论文中第一次出现时必须写全称。</w:t>
      </w:r>
    </w:p>
    <w:p w14:paraId="562FCD0F" w14:textId="77777777" w:rsidR="00FB46B8" w:rsidRDefault="00000000">
      <w:pPr>
        <w:pStyle w:val="31"/>
      </w:pPr>
      <w:bookmarkStart w:id="39" w:name="_Toc31214"/>
      <w:r>
        <w:t xml:space="preserve">3.5.2 </w:t>
      </w:r>
      <w:r>
        <w:t>数字</w:t>
      </w:r>
      <w:bookmarkEnd w:id="39"/>
    </w:p>
    <w:p w14:paraId="02DAA074" w14:textId="77777777" w:rsidR="00FB46B8" w:rsidRDefault="00000000">
      <w:pPr>
        <w:ind w:firstLineChars="200" w:firstLine="480"/>
      </w:pPr>
      <w:r>
        <w:t>数字的使用必须符合新的国家标准</w:t>
      </w:r>
      <w:r>
        <w:t>GB/T15835-1995</w:t>
      </w:r>
      <w:r>
        <w:t>《出版物上数字用法的规定》。</w:t>
      </w:r>
    </w:p>
    <w:p w14:paraId="184A3A1D" w14:textId="77777777" w:rsidR="00FB46B8" w:rsidRDefault="00000000">
      <w:pPr>
        <w:pStyle w:val="31"/>
      </w:pPr>
      <w:bookmarkStart w:id="40" w:name="_Toc17416"/>
      <w:r>
        <w:t xml:space="preserve">3.5.3 </w:t>
      </w:r>
      <w:r>
        <w:t>外文字母</w:t>
      </w:r>
      <w:bookmarkEnd w:id="40"/>
    </w:p>
    <w:p w14:paraId="72A4384F" w14:textId="77777777" w:rsidR="00FB46B8" w:rsidRDefault="00000000">
      <w:pPr>
        <w:ind w:firstLineChars="200" w:firstLine="480"/>
      </w:pPr>
      <w:r>
        <w:t>文中出现的易混淆的字母、符号以及上下标等，必须打印清楚或缮写工整。要严格区分外文字母的文种、大小写、正斜体和黑白体等，必要时用铅笔注明，尤其注意上下标字母的大小写、正斜体。</w:t>
      </w:r>
    </w:p>
    <w:p w14:paraId="21113460" w14:textId="77777777" w:rsidR="00FB46B8" w:rsidRDefault="00000000">
      <w:pPr>
        <w:pStyle w:val="31"/>
      </w:pPr>
      <w:bookmarkStart w:id="41" w:name="_Toc24041"/>
      <w:r>
        <w:t xml:space="preserve">3.5.4 </w:t>
      </w:r>
      <w:r>
        <w:t>标点符号</w:t>
      </w:r>
      <w:bookmarkEnd w:id="41"/>
    </w:p>
    <w:p w14:paraId="2C12FC27" w14:textId="77777777" w:rsidR="00FB46B8" w:rsidRDefault="00000000">
      <w:pPr>
        <w:ind w:firstLineChars="200" w:firstLine="480"/>
      </w:pPr>
      <w:r>
        <w:t>标点符号的使用必须符合新的国家标准</w:t>
      </w:r>
      <w:r>
        <w:t>GB/T15834-1995</w:t>
      </w:r>
      <w:r>
        <w:t>《标点符号用法》</w:t>
      </w:r>
    </w:p>
    <w:p w14:paraId="6F601D43" w14:textId="77777777" w:rsidR="00FB46B8" w:rsidRDefault="00000000">
      <w:pPr>
        <w:ind w:firstLine="480"/>
      </w:pPr>
      <w:r>
        <w:t xml:space="preserve"> </w:t>
      </w:r>
    </w:p>
    <w:p w14:paraId="554F7CEA" w14:textId="77777777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42" w:name="_Toc20520"/>
      <w:r>
        <w:rPr>
          <w:rFonts w:ascii="Times New Roman" w:hAnsi="Times New Roman"/>
        </w:rPr>
        <w:lastRenderedPageBreak/>
        <w:t xml:space="preserve">4 </w:t>
      </w:r>
      <w:r>
        <w:rPr>
          <w:rFonts w:ascii="Times New Roman" w:hAnsi="Times New Roman"/>
        </w:rPr>
        <w:t>打印说明</w:t>
      </w:r>
      <w:bookmarkEnd w:id="42"/>
    </w:p>
    <w:p w14:paraId="6577F44C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3" w:name="_Toc116"/>
      <w:r>
        <w:rPr>
          <w:rFonts w:ascii="Times New Roman" w:hAnsi="Times New Roman" w:cs="Times New Roman"/>
        </w:rPr>
        <w:t xml:space="preserve">4.1 </w:t>
      </w:r>
      <w:r>
        <w:rPr>
          <w:rFonts w:ascii="Times New Roman" w:hAnsi="Times New Roman" w:cs="Times New Roman"/>
        </w:rPr>
        <w:t>封面</w:t>
      </w:r>
      <w:bookmarkEnd w:id="43"/>
    </w:p>
    <w:p w14:paraId="45E3F8E7" w14:textId="77777777" w:rsidR="00FB46B8" w:rsidRDefault="00000000">
      <w:pPr>
        <w:ind w:firstLineChars="200" w:firstLine="480"/>
      </w:pPr>
      <w:r>
        <w:t>按照首页格式制作封面。</w:t>
      </w:r>
    </w:p>
    <w:p w14:paraId="55D081F8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4" w:name="_Toc18018"/>
      <w:r>
        <w:rPr>
          <w:rFonts w:ascii="Times New Roman" w:hAnsi="Times New Roman" w:cs="Times New Roman"/>
        </w:rPr>
        <w:t xml:space="preserve">4.2 </w:t>
      </w:r>
      <w:r>
        <w:rPr>
          <w:rFonts w:ascii="Times New Roman" w:hAnsi="Times New Roman" w:cs="Times New Roman"/>
        </w:rPr>
        <w:t>原创性声明</w:t>
      </w:r>
      <w:bookmarkEnd w:id="44"/>
    </w:p>
    <w:p w14:paraId="3B16EEF2" w14:textId="77777777" w:rsidR="00FB46B8" w:rsidRDefault="00000000">
      <w:pPr>
        <w:ind w:firstLineChars="200" w:firstLine="480"/>
      </w:pPr>
      <w:r>
        <w:t>单面打印。</w:t>
      </w:r>
    </w:p>
    <w:p w14:paraId="79D98A4F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5" w:name="_Toc27734"/>
      <w:r>
        <w:rPr>
          <w:rFonts w:ascii="Times New Roman" w:hAnsi="Times New Roman" w:cs="Times New Roman"/>
        </w:rPr>
        <w:t xml:space="preserve">4.3 </w:t>
      </w:r>
      <w:r>
        <w:rPr>
          <w:rFonts w:ascii="Times New Roman" w:hAnsi="Times New Roman" w:cs="Times New Roman"/>
        </w:rPr>
        <w:t>关于使用授权的声明</w:t>
      </w:r>
      <w:bookmarkEnd w:id="45"/>
    </w:p>
    <w:p w14:paraId="299BF515" w14:textId="77777777" w:rsidR="00FB46B8" w:rsidRDefault="00000000">
      <w:pPr>
        <w:ind w:firstLineChars="200" w:firstLine="480"/>
      </w:pPr>
      <w:r>
        <w:t>单面打印。</w:t>
      </w:r>
    </w:p>
    <w:p w14:paraId="5F15EE2F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6" w:name="_Toc24244"/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</w:rPr>
        <w:t>中英文摘要</w:t>
      </w:r>
      <w:bookmarkEnd w:id="46"/>
    </w:p>
    <w:p w14:paraId="675F6CD2" w14:textId="77777777" w:rsidR="00FB46B8" w:rsidRDefault="00000000">
      <w:pPr>
        <w:ind w:firstLineChars="200" w:firstLine="480"/>
      </w:pPr>
      <w:r>
        <w:t>单面打印。</w:t>
      </w:r>
    </w:p>
    <w:p w14:paraId="52DE95C5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7" w:name="_Toc14488"/>
      <w:r>
        <w:rPr>
          <w:rFonts w:ascii="Times New Roman" w:hAnsi="Times New Roman" w:cs="Times New Roman"/>
        </w:rPr>
        <w:t xml:space="preserve">4.5 </w:t>
      </w:r>
      <w:r>
        <w:rPr>
          <w:rFonts w:ascii="Times New Roman" w:hAnsi="Times New Roman" w:cs="Times New Roman"/>
        </w:rPr>
        <w:t>目录</w:t>
      </w:r>
      <w:bookmarkEnd w:id="47"/>
    </w:p>
    <w:p w14:paraId="40248C78" w14:textId="77777777" w:rsidR="00FB46B8" w:rsidRDefault="00000000">
      <w:pPr>
        <w:ind w:firstLineChars="200" w:firstLine="480"/>
      </w:pPr>
      <w:r>
        <w:rPr>
          <w:highlight w:val="yellow"/>
        </w:rPr>
        <w:t>双面打印。</w:t>
      </w:r>
    </w:p>
    <w:p w14:paraId="552DB2A1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48" w:name="_Toc16102"/>
      <w:r>
        <w:rPr>
          <w:rFonts w:ascii="Times New Roman" w:hAnsi="Times New Roman" w:cs="Times New Roman"/>
        </w:rPr>
        <w:t xml:space="preserve">4.6 </w:t>
      </w:r>
      <w:r>
        <w:rPr>
          <w:rFonts w:ascii="Times New Roman" w:hAnsi="Times New Roman" w:cs="Times New Roman"/>
        </w:rPr>
        <w:t>正文</w:t>
      </w:r>
      <w:bookmarkEnd w:id="48"/>
    </w:p>
    <w:p w14:paraId="552ABEED" w14:textId="77777777" w:rsidR="00FB46B8" w:rsidRDefault="00000000">
      <w:pPr>
        <w:ind w:firstLineChars="200" w:firstLine="480"/>
      </w:pPr>
      <w:r>
        <w:t>正文从绪论开始到致谢结束，</w:t>
      </w:r>
      <w:r>
        <w:rPr>
          <w:highlight w:val="yellow"/>
        </w:rPr>
        <w:t>双面打印</w:t>
      </w:r>
      <w:r>
        <w:t>。</w:t>
      </w:r>
    </w:p>
    <w:p w14:paraId="63EB6E46" w14:textId="77777777" w:rsidR="00FB46B8" w:rsidRDefault="00FB46B8">
      <w:pPr>
        <w:ind w:firstLine="480"/>
      </w:pPr>
    </w:p>
    <w:p w14:paraId="59F26E03" w14:textId="77777777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49" w:name="_Toc15169"/>
      <w:r>
        <w:rPr>
          <w:rFonts w:ascii="Times New Roman" w:hAnsi="Times New Roman"/>
        </w:rPr>
        <w:lastRenderedPageBreak/>
        <w:t xml:space="preserve">5 </w:t>
      </w:r>
      <w:r>
        <w:rPr>
          <w:rFonts w:ascii="Times New Roman" w:hAnsi="Times New Roman"/>
        </w:rPr>
        <w:t>论文装订注意事项</w:t>
      </w:r>
      <w:bookmarkEnd w:id="49"/>
    </w:p>
    <w:p w14:paraId="44734939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50" w:name="_Toc30417"/>
      <w:r>
        <w:rPr>
          <w:rFonts w:ascii="Times New Roman" w:hAnsi="Times New Roman" w:cs="Times New Roman"/>
        </w:rPr>
        <w:t xml:space="preserve">5.1 </w:t>
      </w:r>
      <w:r>
        <w:rPr>
          <w:rFonts w:ascii="Times New Roman" w:hAnsi="Times New Roman" w:cs="Times New Roman"/>
        </w:rPr>
        <w:t>毕业设计（论文）</w:t>
      </w:r>
      <w:bookmarkEnd w:id="50"/>
    </w:p>
    <w:p w14:paraId="15CCEB46" w14:textId="77777777" w:rsidR="00FB46B8" w:rsidRDefault="00000000">
      <w:pPr>
        <w:ind w:firstLineChars="200" w:firstLine="480"/>
      </w:pPr>
      <w:r>
        <w:t>毕业设计（论文）应与论文表格一起</w:t>
      </w:r>
      <w:r>
        <w:rPr>
          <w:highlight w:val="yellow"/>
        </w:rPr>
        <w:t>胶装成册</w:t>
      </w:r>
      <w:r>
        <w:t>，论文内容包括：</w:t>
      </w:r>
    </w:p>
    <w:p w14:paraId="716A8E8E" w14:textId="77777777" w:rsidR="00FB46B8" w:rsidRDefault="00000000">
      <w:pPr>
        <w:ind w:firstLineChars="200" w:firstLine="480"/>
      </w:pPr>
      <w:r>
        <w:t>（</w:t>
      </w:r>
      <w:r>
        <w:t>1</w:t>
      </w:r>
      <w:r>
        <w:t>）封面；</w:t>
      </w:r>
    </w:p>
    <w:p w14:paraId="1FEBCB49" w14:textId="77777777" w:rsidR="00FB46B8" w:rsidRDefault="00000000">
      <w:pPr>
        <w:ind w:firstLineChars="200" w:firstLine="480"/>
      </w:pPr>
      <w:r>
        <w:t>（</w:t>
      </w:r>
      <w:r>
        <w:t>2</w:t>
      </w:r>
      <w:r>
        <w:t>）原创性声明；</w:t>
      </w:r>
    </w:p>
    <w:p w14:paraId="33E26000" w14:textId="77777777" w:rsidR="00FB46B8" w:rsidRDefault="00000000">
      <w:pPr>
        <w:ind w:firstLineChars="200" w:firstLine="480"/>
      </w:pPr>
      <w:r>
        <w:t>（</w:t>
      </w:r>
      <w:r>
        <w:t>3</w:t>
      </w:r>
      <w:r>
        <w:t>）关于使用授权的声明；</w:t>
      </w:r>
    </w:p>
    <w:p w14:paraId="0E89A77C" w14:textId="77777777" w:rsidR="00FB46B8" w:rsidRDefault="00000000">
      <w:pPr>
        <w:ind w:firstLineChars="200" w:firstLine="480"/>
      </w:pPr>
      <w:r>
        <w:t>（</w:t>
      </w:r>
      <w:r>
        <w:t>4</w:t>
      </w:r>
      <w:r>
        <w:t>）中、英文内容摘要；</w:t>
      </w:r>
    </w:p>
    <w:p w14:paraId="51EAFE76" w14:textId="77777777" w:rsidR="00FB46B8" w:rsidRDefault="00000000">
      <w:pPr>
        <w:ind w:firstLineChars="200" w:firstLine="480"/>
      </w:pPr>
      <w:r>
        <w:t>（</w:t>
      </w:r>
      <w:r>
        <w:t>5</w:t>
      </w:r>
      <w:r>
        <w:t>）正文目录（含页码）；</w:t>
      </w:r>
    </w:p>
    <w:p w14:paraId="3F30DA78" w14:textId="77777777" w:rsidR="00FB46B8" w:rsidRDefault="00000000">
      <w:pPr>
        <w:ind w:firstLineChars="200" w:firstLine="480"/>
      </w:pPr>
      <w:r>
        <w:t>（</w:t>
      </w:r>
      <w:r>
        <w:t>6</w:t>
      </w:r>
      <w:r>
        <w:t>）绪论；</w:t>
      </w:r>
    </w:p>
    <w:p w14:paraId="503A131F" w14:textId="77777777" w:rsidR="00FB46B8" w:rsidRDefault="00000000">
      <w:pPr>
        <w:ind w:firstLineChars="200" w:firstLine="480"/>
      </w:pPr>
      <w:r>
        <w:t>（</w:t>
      </w:r>
      <w:r>
        <w:t>7</w:t>
      </w:r>
      <w:r>
        <w:t>）正文；</w:t>
      </w:r>
    </w:p>
    <w:p w14:paraId="5EFC6AD2" w14:textId="77777777" w:rsidR="00FB46B8" w:rsidRDefault="00000000">
      <w:pPr>
        <w:ind w:firstLineChars="200" w:firstLine="480"/>
      </w:pPr>
      <w:r>
        <w:t>（</w:t>
      </w:r>
      <w:r>
        <w:t>8</w:t>
      </w:r>
      <w:r>
        <w:t>）参考文献；</w:t>
      </w:r>
    </w:p>
    <w:p w14:paraId="149ADCF9" w14:textId="77777777" w:rsidR="00FB46B8" w:rsidRDefault="00000000">
      <w:pPr>
        <w:ind w:firstLineChars="200" w:firstLine="480"/>
      </w:pPr>
      <w:r>
        <w:t>（</w:t>
      </w:r>
      <w:r>
        <w:t>9</w:t>
      </w:r>
      <w:r>
        <w:t>）附录（图纸及调研报告等）；</w:t>
      </w:r>
    </w:p>
    <w:p w14:paraId="141BF867" w14:textId="77777777" w:rsidR="00FB46B8" w:rsidRDefault="00000000">
      <w:pPr>
        <w:ind w:firstLineChars="200" w:firstLine="480"/>
      </w:pPr>
      <w:r>
        <w:t>（</w:t>
      </w:r>
      <w:r>
        <w:t>10</w:t>
      </w:r>
      <w:r>
        <w:t>）致谢。</w:t>
      </w:r>
    </w:p>
    <w:p w14:paraId="101546E3" w14:textId="77777777" w:rsidR="00FB46B8" w:rsidRDefault="00000000">
      <w:pPr>
        <w:pStyle w:val="21"/>
        <w:rPr>
          <w:rFonts w:ascii="Times New Roman" w:hAnsi="Times New Roman" w:cs="Times New Roman"/>
        </w:rPr>
      </w:pPr>
      <w:bookmarkStart w:id="51" w:name="_Toc22252"/>
      <w:r>
        <w:rPr>
          <w:rFonts w:ascii="Times New Roman" w:hAnsi="Times New Roman" w:cs="Times New Roman"/>
        </w:rPr>
        <w:t xml:space="preserve">5.2 </w:t>
      </w:r>
      <w:r>
        <w:rPr>
          <w:rFonts w:ascii="Times New Roman" w:hAnsi="Times New Roman" w:cs="Times New Roman"/>
        </w:rPr>
        <w:t>装订规范要求</w:t>
      </w:r>
      <w:bookmarkEnd w:id="51"/>
    </w:p>
    <w:p w14:paraId="1B4D202C" w14:textId="77777777" w:rsidR="00FB46B8" w:rsidRDefault="00000000">
      <w:pPr>
        <w:ind w:firstLineChars="200" w:firstLine="480"/>
        <w:rPr>
          <w:color w:val="FF0000"/>
        </w:rPr>
      </w:pPr>
      <w:r>
        <w:rPr>
          <w:color w:val="FF0000"/>
        </w:rPr>
        <w:t>毕业设计（论文）从上至下按如下顺序</w:t>
      </w:r>
      <w:r>
        <w:rPr>
          <w:color w:val="FF0000"/>
          <w:highlight w:val="yellow"/>
        </w:rPr>
        <w:t>胶装成一本</w:t>
      </w:r>
      <w:r>
        <w:rPr>
          <w:color w:val="FF0000"/>
        </w:rPr>
        <w:t>：</w:t>
      </w:r>
    </w:p>
    <w:p w14:paraId="78D80A2D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封面：论文撰写模板的封面</w:t>
      </w:r>
    </w:p>
    <w:p w14:paraId="130B6A85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开题报告</w:t>
      </w:r>
    </w:p>
    <w:p w14:paraId="380221B2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指导记录表</w:t>
      </w:r>
    </w:p>
    <w:p w14:paraId="44D3780A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中期检查表</w:t>
      </w:r>
    </w:p>
    <w:p w14:paraId="7FB0F152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相似性检测报告</w:t>
      </w:r>
      <w:r>
        <w:t xml:space="preserve"> </w:t>
      </w:r>
      <w:r>
        <w:rPr>
          <w:color w:val="FF0000"/>
        </w:rPr>
        <w:t>（一页）</w:t>
      </w:r>
    </w:p>
    <w:p w14:paraId="4226C0E3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指导教师评阅意见表</w:t>
      </w:r>
    </w:p>
    <w:p w14:paraId="63C2A618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评阅教师评阅意见表</w:t>
      </w:r>
    </w:p>
    <w:p w14:paraId="3D6ADA8F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答辩评审表</w:t>
      </w:r>
    </w:p>
    <w:p w14:paraId="474F72BF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优秀毕业设计（论文）答辩评审表</w:t>
      </w:r>
      <w:r>
        <w:t xml:space="preserve"> </w:t>
      </w:r>
      <w:r>
        <w:rPr>
          <w:color w:val="FF0000"/>
        </w:rPr>
        <w:t>（校级优秀）</w:t>
      </w:r>
    </w:p>
    <w:p w14:paraId="4DF1D836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成绩评定表</w:t>
      </w:r>
    </w:p>
    <w:p w14:paraId="52006CC1" w14:textId="77777777" w:rsidR="00FB46B8" w:rsidRDefault="00000000">
      <w:pPr>
        <w:numPr>
          <w:ilvl w:val="0"/>
          <w:numId w:val="18"/>
        </w:numPr>
        <w:ind w:firstLineChars="200" w:firstLine="480"/>
      </w:pPr>
      <w:r>
        <w:t>毕业设计（论文）</w:t>
      </w:r>
    </w:p>
    <w:p w14:paraId="7558F97C" w14:textId="77777777" w:rsidR="00FB46B8" w:rsidRDefault="00000000">
      <w:pPr>
        <w:numPr>
          <w:ilvl w:val="0"/>
          <w:numId w:val="18"/>
        </w:numPr>
        <w:ind w:firstLineChars="200" w:firstLine="480"/>
        <w:rPr>
          <w:color w:val="FF0000"/>
        </w:rPr>
      </w:pPr>
      <w:r>
        <w:t>光盘</w:t>
      </w:r>
      <w:r>
        <w:rPr>
          <w:color w:val="FF0000"/>
        </w:rPr>
        <w:t>（单独放，不装订）</w:t>
      </w:r>
    </w:p>
    <w:p w14:paraId="7167EDEC" w14:textId="77777777" w:rsidR="00FB46B8" w:rsidRDefault="00FB46B8">
      <w:pPr>
        <w:pStyle w:val="1"/>
        <w:rPr>
          <w:rFonts w:ascii="Times New Roman" w:hAnsi="Times New Roman"/>
        </w:rPr>
      </w:pPr>
    </w:p>
    <w:p w14:paraId="3B1F7BE2" w14:textId="31D43449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52" w:name="_Toc20521"/>
      <w:r w:rsidR="004030A0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85106E" wp14:editId="58B4F97E">
                <wp:simplePos x="0" y="0"/>
                <wp:positionH relativeFrom="column">
                  <wp:posOffset>3690620</wp:posOffset>
                </wp:positionH>
                <wp:positionV relativeFrom="paragraph">
                  <wp:posOffset>-669925</wp:posOffset>
                </wp:positionV>
                <wp:extent cx="2505075" cy="838200"/>
                <wp:effectExtent l="590550" t="8255" r="9525" b="10795"/>
                <wp:wrapNone/>
                <wp:docPr id="1254896410" name="自选图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838200"/>
                        </a:xfrm>
                        <a:prstGeom prst="wedgeRoundRectCallout">
                          <a:avLst>
                            <a:gd name="adj1" fmla="val -72005"/>
                            <a:gd name="adj2" fmla="val 4068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097E7" w14:textId="77777777" w:rsidR="00FB46B8" w:rsidRDefault="00000000">
                            <w:pPr>
                              <w:rPr>
                                <w:color w:val="0033CC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注：“结论”之间隔</w:t>
                            </w:r>
                            <w:r>
                              <w:rPr>
                                <w:bCs/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color w:val="000080"/>
                                <w:sz w:val="22"/>
                              </w:rPr>
                              <w:t>个空格（中文状态）。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highlight w:val="yellow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5106E" id="自选图形 33" o:spid="_x0000_s1047" type="#_x0000_t62" style="position:absolute;left:0;text-align:left;margin-left:290.6pt;margin-top:-52.75pt;width:197.25pt;height:6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" adj="-4753,19587" strokecolor="#03c">
                <v:textbox>
                  <w:txbxContent>
                    <w:p w14:paraId="017097E7" w14:textId="77777777" w:rsidR="00000000" w:rsidRDefault="00000000">
                      <w:pPr>
                        <w:rPr>
                          <w:color w:val="0033CC"/>
                        </w:rPr>
                      </w:pP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注：“结论”之间隔</w:t>
                      </w:r>
                      <w:r>
                        <w:rPr>
                          <w:bCs/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color w:val="000080"/>
                          <w:sz w:val="22"/>
                        </w:rPr>
                        <w:t>个空格（中文状态）。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highlight w:val="yellow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论</w:t>
      </w:r>
      <w:bookmarkEnd w:id="52"/>
    </w:p>
    <w:p w14:paraId="41E05E66" w14:textId="77777777" w:rsidR="00FB46B8" w:rsidRDefault="00000000">
      <w:pPr>
        <w:ind w:firstLineChars="200" w:firstLine="480"/>
      </w:pPr>
      <w:r>
        <w:t>结论是理论分析和实验结果的逻辑发展，是整篇论文的归宿。结论是在理论分析、试验结果的基础上，经过分析、推理、判断、归纳的过程而形成的总观点。结论必须完整、准确、鲜明、并突出与前人不同的新见解。</w:t>
      </w:r>
    </w:p>
    <w:p w14:paraId="57924BF7" w14:textId="77777777" w:rsidR="00FB46B8" w:rsidRDefault="00000000">
      <w:pPr>
        <w:ind w:firstLineChars="200" w:firstLine="480"/>
      </w:pPr>
      <w:r>
        <w:t>书写格式说明：</w:t>
      </w:r>
    </w:p>
    <w:p w14:paraId="22792590" w14:textId="77777777" w:rsidR="00FB46B8" w:rsidRDefault="00000000">
      <w:pPr>
        <w:ind w:firstLineChars="200" w:firstLine="480"/>
        <w:rPr>
          <w:shd w:val="clear" w:color="auto" w:fill="FFFF00"/>
        </w:rPr>
      </w:pPr>
      <w:r>
        <w:rPr>
          <w:shd w:val="clear" w:color="auto" w:fill="FFFF00"/>
        </w:rPr>
        <w:t>标题</w:t>
      </w:r>
      <w:r>
        <w:rPr>
          <w:shd w:val="clear" w:color="auto" w:fill="FFFF00"/>
        </w:rPr>
        <w:t>“</w:t>
      </w:r>
      <w:r>
        <w:rPr>
          <w:shd w:val="clear" w:color="auto" w:fill="FFFF00"/>
        </w:rPr>
        <w:t>结论</w:t>
      </w:r>
      <w:r>
        <w:rPr>
          <w:shd w:val="clear" w:color="auto" w:fill="FFFF00"/>
        </w:rPr>
        <w:t>”</w:t>
      </w:r>
      <w:r>
        <w:rPr>
          <w:shd w:val="clear" w:color="auto" w:fill="FFFF00"/>
        </w:rPr>
        <w:t>：</w:t>
      </w:r>
      <w:r>
        <w:t>选用模板中的样式所定义的</w:t>
      </w:r>
      <w:r>
        <w:t>“</w:t>
      </w:r>
      <w:r>
        <w:t>标题</w:t>
      </w:r>
      <w:r>
        <w:t>1”</w:t>
      </w:r>
      <w:r>
        <w:t>，</w:t>
      </w:r>
      <w:r>
        <w:rPr>
          <w:shd w:val="clear" w:color="auto" w:fill="FFFF00"/>
        </w:rPr>
        <w:t>格式：居中，黑体，小三号，</w:t>
      </w:r>
      <w:r>
        <w:rPr>
          <w:shd w:val="clear" w:color="auto" w:fill="FFFF00"/>
        </w:rPr>
        <w:t>1.5</w:t>
      </w:r>
      <w:r>
        <w:rPr>
          <w:shd w:val="clear" w:color="auto" w:fill="FFFF00"/>
        </w:rPr>
        <w:t>倍行距，段后</w:t>
      </w:r>
      <w:r>
        <w:rPr>
          <w:shd w:val="clear" w:color="auto" w:fill="FFFF00"/>
        </w:rPr>
        <w:t>12</w:t>
      </w:r>
      <w:r>
        <w:rPr>
          <w:shd w:val="clear" w:color="auto" w:fill="FFFF00"/>
        </w:rPr>
        <w:t>磅，段前为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行，取消网格对齐方式。</w:t>
      </w:r>
    </w:p>
    <w:p w14:paraId="1CA2CF32" w14:textId="77777777" w:rsidR="00FB46B8" w:rsidRDefault="00000000">
      <w:pPr>
        <w:ind w:firstLineChars="200" w:firstLine="480"/>
        <w:rPr>
          <w:shd w:val="clear" w:color="auto" w:fill="FFFF00"/>
        </w:rPr>
      </w:pPr>
      <w:r>
        <w:t>结论正文选用模板中的样式所定义的</w:t>
      </w:r>
      <w:r>
        <w:t>“</w:t>
      </w:r>
      <w:r>
        <w:t>正文</w:t>
      </w:r>
      <w:r>
        <w:t>”</w:t>
      </w:r>
      <w:r>
        <w:t>，</w:t>
      </w:r>
      <w:r>
        <w:rPr>
          <w:highlight w:val="yellow"/>
        </w:rPr>
        <w:t>每段落首行缩进</w:t>
      </w:r>
      <w:r>
        <w:rPr>
          <w:highlight w:val="yellow"/>
        </w:rPr>
        <w:t>2</w:t>
      </w:r>
      <w:r>
        <w:rPr>
          <w:highlight w:val="yellow"/>
        </w:rPr>
        <w:t>字；或者手动设置成每段落首行缩进</w:t>
      </w:r>
      <w:r>
        <w:rPr>
          <w:highlight w:val="yellow"/>
        </w:rPr>
        <w:t>2</w:t>
      </w:r>
      <w:r>
        <w:rPr>
          <w:highlight w:val="yellow"/>
        </w:rPr>
        <w:t>字</w:t>
      </w:r>
      <w:r>
        <w:rPr>
          <w:highlight w:val="yellow"/>
          <w:shd w:val="clear" w:color="auto" w:fill="FFFF00"/>
        </w:rPr>
        <w:t>，</w:t>
      </w:r>
      <w:r>
        <w:rPr>
          <w:shd w:val="clear" w:color="auto" w:fill="FFFF00"/>
        </w:rPr>
        <w:t>字体：宋体，字号：小四号，行距：多倍行距</w:t>
      </w:r>
      <w:r>
        <w:rPr>
          <w:shd w:val="clear" w:color="auto" w:fill="FFFF00"/>
        </w:rPr>
        <w:t xml:space="preserve"> 1.25</w:t>
      </w:r>
      <w:r>
        <w:rPr>
          <w:shd w:val="clear" w:color="auto" w:fill="FFFF00"/>
        </w:rPr>
        <w:t>，间距：段前、段后均为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2CF36863" w14:textId="77777777" w:rsidR="00FB46B8" w:rsidRDefault="00FB46B8">
      <w:pPr>
        <w:ind w:firstLine="480"/>
      </w:pPr>
    </w:p>
    <w:p w14:paraId="10F872C9" w14:textId="77777777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53" w:name="_Toc25083"/>
      <w:r>
        <w:rPr>
          <w:rFonts w:ascii="Times New Roman" w:hAnsi="Times New Roman"/>
        </w:rPr>
        <w:lastRenderedPageBreak/>
        <w:t>参考文献</w:t>
      </w:r>
      <w:bookmarkEnd w:id="53"/>
    </w:p>
    <w:p w14:paraId="2658542D" w14:textId="77777777" w:rsidR="00FB46B8" w:rsidRDefault="00000000">
      <w:pPr>
        <w:widowControl/>
        <w:adjustRightInd/>
        <w:ind w:firstLineChars="200" w:firstLine="420"/>
        <w:rPr>
          <w:kern w:val="0"/>
          <w:sz w:val="21"/>
          <w:szCs w:val="21"/>
        </w:rPr>
      </w:pPr>
      <w:r>
        <w:rPr>
          <w:kern w:val="0"/>
          <w:sz w:val="21"/>
          <w:szCs w:val="21"/>
          <w:shd w:val="clear" w:color="auto" w:fill="FFFF00"/>
        </w:rPr>
        <w:t>标题</w:t>
      </w:r>
      <w:r>
        <w:rPr>
          <w:kern w:val="0"/>
          <w:sz w:val="21"/>
          <w:szCs w:val="21"/>
          <w:shd w:val="clear" w:color="auto" w:fill="FFFF00"/>
        </w:rPr>
        <w:t>“</w:t>
      </w:r>
      <w:r>
        <w:rPr>
          <w:kern w:val="0"/>
          <w:sz w:val="21"/>
          <w:szCs w:val="21"/>
          <w:shd w:val="clear" w:color="auto" w:fill="FFFF00"/>
        </w:rPr>
        <w:t>参考文献</w:t>
      </w:r>
      <w:r>
        <w:rPr>
          <w:kern w:val="0"/>
          <w:sz w:val="21"/>
          <w:szCs w:val="21"/>
          <w:shd w:val="clear" w:color="auto" w:fill="FFFF00"/>
        </w:rPr>
        <w:t>”</w:t>
      </w:r>
      <w:r>
        <w:rPr>
          <w:kern w:val="0"/>
          <w:sz w:val="21"/>
          <w:szCs w:val="21"/>
        </w:rPr>
        <w:t>不可省略，选用模板中的样式所定义的</w:t>
      </w:r>
      <w:r>
        <w:rPr>
          <w:kern w:val="0"/>
          <w:sz w:val="21"/>
          <w:szCs w:val="21"/>
        </w:rPr>
        <w:t>“</w:t>
      </w:r>
      <w:r>
        <w:rPr>
          <w:kern w:val="0"/>
          <w:sz w:val="21"/>
          <w:szCs w:val="21"/>
        </w:rPr>
        <w:t>标题</w:t>
      </w:r>
      <w:r>
        <w:rPr>
          <w:kern w:val="0"/>
          <w:sz w:val="21"/>
          <w:szCs w:val="21"/>
        </w:rPr>
        <w:t>1”</w:t>
      </w:r>
      <w:r>
        <w:rPr>
          <w:kern w:val="0"/>
          <w:sz w:val="21"/>
          <w:szCs w:val="21"/>
        </w:rPr>
        <w:t>；格式为：字体：</w:t>
      </w:r>
      <w:r>
        <w:rPr>
          <w:kern w:val="0"/>
          <w:sz w:val="21"/>
          <w:szCs w:val="21"/>
          <w:shd w:val="clear" w:color="auto" w:fill="FFFF00"/>
        </w:rPr>
        <w:t>黑体，居中，字号：小三号，</w:t>
      </w:r>
      <w:r>
        <w:rPr>
          <w:kern w:val="0"/>
          <w:sz w:val="21"/>
          <w:szCs w:val="21"/>
          <w:shd w:val="clear" w:color="auto" w:fill="FFFF00"/>
        </w:rPr>
        <w:t>1.5</w:t>
      </w:r>
      <w:r>
        <w:rPr>
          <w:kern w:val="0"/>
          <w:sz w:val="21"/>
          <w:szCs w:val="21"/>
          <w:shd w:val="clear" w:color="auto" w:fill="FFFF00"/>
        </w:rPr>
        <w:t>倍行距，段后</w:t>
      </w:r>
      <w:r>
        <w:rPr>
          <w:kern w:val="0"/>
          <w:sz w:val="21"/>
          <w:szCs w:val="21"/>
          <w:shd w:val="clear" w:color="auto" w:fill="FFFF00"/>
        </w:rPr>
        <w:t>12</w:t>
      </w:r>
      <w:r>
        <w:rPr>
          <w:kern w:val="0"/>
          <w:sz w:val="21"/>
          <w:szCs w:val="21"/>
          <w:shd w:val="clear" w:color="auto" w:fill="FFFF00"/>
        </w:rPr>
        <w:t>磅，段前为</w:t>
      </w:r>
      <w:r>
        <w:rPr>
          <w:kern w:val="0"/>
          <w:sz w:val="21"/>
          <w:szCs w:val="21"/>
          <w:shd w:val="clear" w:color="auto" w:fill="FFFF00"/>
        </w:rPr>
        <w:t>0</w:t>
      </w:r>
      <w:r>
        <w:rPr>
          <w:kern w:val="0"/>
          <w:sz w:val="21"/>
          <w:szCs w:val="21"/>
          <w:shd w:val="clear" w:color="auto" w:fill="FFFF00"/>
        </w:rPr>
        <w:t>行。</w:t>
      </w:r>
    </w:p>
    <w:p w14:paraId="25A1FCF2" w14:textId="77777777" w:rsidR="00FB46B8" w:rsidRDefault="00000000">
      <w:pPr>
        <w:widowControl/>
        <w:adjustRightInd/>
        <w:ind w:firstLineChars="200" w:firstLine="420"/>
        <w:rPr>
          <w:kern w:val="0"/>
          <w:sz w:val="21"/>
          <w:szCs w:val="21"/>
          <w:highlight w:val="yellow"/>
        </w:rPr>
      </w:pPr>
      <w:r>
        <w:rPr>
          <w:kern w:val="0"/>
          <w:sz w:val="21"/>
          <w:szCs w:val="21"/>
          <w:shd w:val="clear" w:color="auto" w:fill="FFFF00"/>
        </w:rPr>
        <w:t>参考文献内容，</w:t>
      </w:r>
      <w:proofErr w:type="gramStart"/>
      <w:r>
        <w:rPr>
          <w:kern w:val="0"/>
          <w:sz w:val="21"/>
          <w:szCs w:val="21"/>
          <w:shd w:val="clear" w:color="auto" w:fill="FFFF00"/>
        </w:rPr>
        <w:t>不</w:t>
      </w:r>
      <w:proofErr w:type="gramEnd"/>
      <w:r>
        <w:rPr>
          <w:kern w:val="0"/>
          <w:sz w:val="21"/>
          <w:szCs w:val="21"/>
          <w:shd w:val="clear" w:color="auto" w:fill="FFFF00"/>
        </w:rPr>
        <w:t>缩进，</w:t>
      </w:r>
      <w:r>
        <w:rPr>
          <w:kern w:val="0"/>
          <w:sz w:val="21"/>
          <w:szCs w:val="21"/>
        </w:rPr>
        <w:t>设置成</w:t>
      </w:r>
      <w:r>
        <w:rPr>
          <w:kern w:val="0"/>
          <w:sz w:val="21"/>
          <w:szCs w:val="21"/>
          <w:highlight w:val="yellow"/>
        </w:rPr>
        <w:t>字体：宋体，字号：五号，多倍行距</w:t>
      </w:r>
      <w:r>
        <w:rPr>
          <w:kern w:val="0"/>
          <w:sz w:val="21"/>
          <w:szCs w:val="21"/>
          <w:highlight w:val="yellow"/>
        </w:rPr>
        <w:t>1.25</w:t>
      </w:r>
      <w:r>
        <w:rPr>
          <w:kern w:val="0"/>
          <w:sz w:val="21"/>
          <w:szCs w:val="21"/>
          <w:highlight w:val="yellow"/>
        </w:rPr>
        <w:t>，段前、段后均为</w:t>
      </w:r>
      <w:r>
        <w:rPr>
          <w:kern w:val="0"/>
          <w:sz w:val="21"/>
          <w:szCs w:val="21"/>
          <w:highlight w:val="yellow"/>
        </w:rPr>
        <w:t>0</w:t>
      </w:r>
      <w:r>
        <w:rPr>
          <w:kern w:val="0"/>
          <w:sz w:val="21"/>
          <w:szCs w:val="21"/>
          <w:highlight w:val="yellow"/>
        </w:rPr>
        <w:t>行，取消网格对齐选项。</w:t>
      </w:r>
    </w:p>
    <w:p w14:paraId="5271850A" w14:textId="77777777" w:rsidR="00FB46B8" w:rsidRDefault="00000000">
      <w:pPr>
        <w:widowControl/>
        <w:adjustRightInd/>
        <w:ind w:firstLineChars="200" w:firstLine="420"/>
        <w:rPr>
          <w:kern w:val="0"/>
          <w:sz w:val="21"/>
          <w:szCs w:val="21"/>
        </w:rPr>
      </w:pPr>
      <w:r>
        <w:rPr>
          <w:kern w:val="0"/>
          <w:sz w:val="21"/>
          <w:szCs w:val="21"/>
        </w:rPr>
        <w:t>参考文献的著录，按论文中引用顺序排列。</w:t>
      </w:r>
    </w:p>
    <w:p w14:paraId="6809A227" w14:textId="77777777" w:rsidR="00FB46B8" w:rsidRDefault="00000000">
      <w:pPr>
        <w:widowControl/>
        <w:adjustRightInd/>
        <w:ind w:firstLineChars="200" w:firstLine="420"/>
        <w:rPr>
          <w:color w:val="FF0000"/>
          <w:kern w:val="0"/>
          <w:sz w:val="21"/>
          <w:szCs w:val="21"/>
        </w:rPr>
      </w:pPr>
      <w:r>
        <w:rPr>
          <w:color w:val="FF0000"/>
          <w:kern w:val="0"/>
          <w:sz w:val="21"/>
          <w:szCs w:val="21"/>
        </w:rPr>
        <w:t>参考文献数量不少于</w:t>
      </w:r>
      <w:r>
        <w:rPr>
          <w:color w:val="FF0000"/>
          <w:kern w:val="0"/>
          <w:sz w:val="21"/>
          <w:szCs w:val="21"/>
        </w:rPr>
        <w:t>15</w:t>
      </w:r>
      <w:r>
        <w:rPr>
          <w:color w:val="FF0000"/>
          <w:kern w:val="0"/>
          <w:sz w:val="21"/>
          <w:szCs w:val="21"/>
        </w:rPr>
        <w:t>篇，其中期刊不少于</w:t>
      </w:r>
      <w:r>
        <w:rPr>
          <w:color w:val="FF0000"/>
          <w:kern w:val="0"/>
          <w:sz w:val="21"/>
          <w:szCs w:val="21"/>
        </w:rPr>
        <w:t>5</w:t>
      </w:r>
      <w:r>
        <w:rPr>
          <w:color w:val="FF0000"/>
          <w:kern w:val="0"/>
          <w:sz w:val="21"/>
          <w:szCs w:val="21"/>
        </w:rPr>
        <w:t>篇，并且包含一定数量的外文期刊。</w:t>
      </w:r>
    </w:p>
    <w:p w14:paraId="549EA3FC" w14:textId="77777777" w:rsidR="00FB46B8" w:rsidRDefault="00000000">
      <w:pPr>
        <w:widowControl/>
        <w:adjustRightInd/>
        <w:ind w:firstLineChars="200" w:firstLine="420"/>
        <w:rPr>
          <w:kern w:val="0"/>
          <w:sz w:val="21"/>
          <w:szCs w:val="21"/>
        </w:rPr>
      </w:pPr>
      <w:r>
        <w:rPr>
          <w:kern w:val="0"/>
          <w:sz w:val="21"/>
          <w:szCs w:val="21"/>
        </w:rPr>
        <w:t>文献类型标志参考国家标准</w:t>
      </w:r>
      <w:r>
        <w:rPr>
          <w:kern w:val="0"/>
          <w:sz w:val="21"/>
          <w:szCs w:val="21"/>
        </w:rPr>
        <w:t xml:space="preserve"> GB/T 7714</w:t>
      </w:r>
      <w:r>
        <w:rPr>
          <w:kern w:val="0"/>
          <w:sz w:val="21"/>
          <w:szCs w:val="21"/>
        </w:rPr>
        <w:t>－</w:t>
      </w:r>
      <w:r>
        <w:rPr>
          <w:kern w:val="0"/>
          <w:sz w:val="21"/>
          <w:szCs w:val="21"/>
        </w:rPr>
        <w:t>2005</w:t>
      </w:r>
      <w:r>
        <w:rPr>
          <w:kern w:val="0"/>
          <w:sz w:val="21"/>
          <w:szCs w:val="21"/>
        </w:rPr>
        <w:t>，如下表：</w:t>
      </w:r>
    </w:p>
    <w:p w14:paraId="6505D103" w14:textId="77777777" w:rsidR="00FB46B8" w:rsidRDefault="00FB46B8">
      <w:pPr>
        <w:widowControl/>
        <w:adjustRightInd/>
        <w:ind w:firstLine="420"/>
        <w:rPr>
          <w:kern w:val="0"/>
          <w:sz w:val="21"/>
          <w:szCs w:val="21"/>
        </w:rPr>
      </w:pPr>
    </w:p>
    <w:p w14:paraId="2B305175" w14:textId="77777777" w:rsidR="00FB46B8" w:rsidRDefault="00000000">
      <w:pPr>
        <w:pStyle w:val="affff3"/>
        <w:spacing w:afterLines="0" w:after="0"/>
        <w:rPr>
          <w:rStyle w:val="Char2"/>
          <w:rFonts w:ascii="Times New Roman" w:hAnsi="Times New Roman" w:cs="Times New Roman"/>
          <w:sz w:val="21"/>
          <w:szCs w:val="24"/>
        </w:rPr>
      </w:pPr>
      <w:r>
        <w:rPr>
          <w:rStyle w:val="Char2"/>
          <w:rFonts w:ascii="Times New Roman" w:hAnsi="Times New Roman" w:cs="Times New Roman"/>
          <w:sz w:val="21"/>
          <w:szCs w:val="24"/>
        </w:rPr>
        <w:t>表</w:t>
      </w:r>
      <w:r>
        <w:rPr>
          <w:rStyle w:val="Char2"/>
          <w:rFonts w:ascii="Times New Roman" w:hAnsi="Times New Roman" w:cs="Times New Roman"/>
          <w:sz w:val="21"/>
          <w:szCs w:val="24"/>
        </w:rPr>
        <w:t xml:space="preserve"> </w:t>
      </w:r>
      <w:r>
        <w:rPr>
          <w:rStyle w:val="Char2"/>
          <w:rFonts w:ascii="Times New Roman" w:hAnsi="Times New Roman" w:cs="Times New Roman"/>
          <w:sz w:val="21"/>
          <w:szCs w:val="24"/>
        </w:rPr>
        <w:t>文献标志类型及代码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5596"/>
      </w:tblGrid>
      <w:tr w:rsidR="00FB46B8" w14:paraId="4E24ACFE" w14:textId="77777777">
        <w:trPr>
          <w:trHeight w:hRule="exact" w:val="454"/>
          <w:jc w:val="center"/>
        </w:trPr>
        <w:tc>
          <w:tcPr>
            <w:tcW w:w="165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7B1C885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文献类型</w:t>
            </w:r>
          </w:p>
        </w:tc>
        <w:tc>
          <w:tcPr>
            <w:tcW w:w="559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66A068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标志代码</w:t>
            </w:r>
          </w:p>
        </w:tc>
      </w:tr>
      <w:tr w:rsidR="00FB46B8" w14:paraId="3C467B3B" w14:textId="77777777">
        <w:trPr>
          <w:trHeight w:hRule="exact" w:val="454"/>
          <w:jc w:val="center"/>
        </w:trPr>
        <w:tc>
          <w:tcPr>
            <w:tcW w:w="165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00D65CF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专著</w:t>
            </w:r>
          </w:p>
        </w:tc>
        <w:tc>
          <w:tcPr>
            <w:tcW w:w="559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4D07B8B9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</w:t>
            </w:r>
          </w:p>
        </w:tc>
      </w:tr>
      <w:tr w:rsidR="00FB46B8" w14:paraId="1A765EB6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26118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会议录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3CDAE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</w:t>
            </w:r>
          </w:p>
        </w:tc>
      </w:tr>
      <w:tr w:rsidR="00FB46B8" w14:paraId="4FB7ADFB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C1F11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汇编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0BCCC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</w:t>
            </w:r>
          </w:p>
        </w:tc>
      </w:tr>
      <w:tr w:rsidR="00FB46B8" w14:paraId="371D0061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A6826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报纸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A5E35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</w:t>
            </w:r>
          </w:p>
        </w:tc>
      </w:tr>
      <w:tr w:rsidR="00FB46B8" w14:paraId="7DB09A81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45D01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期刊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0F26A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J</w:t>
            </w:r>
          </w:p>
        </w:tc>
      </w:tr>
      <w:tr w:rsidR="00FB46B8" w14:paraId="0AD78361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44A6F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学位论文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8307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</w:t>
            </w:r>
          </w:p>
        </w:tc>
      </w:tr>
      <w:tr w:rsidR="00FB46B8" w14:paraId="5DF64EBC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7DFEE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报告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67012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R</w:t>
            </w:r>
          </w:p>
        </w:tc>
      </w:tr>
      <w:tr w:rsidR="00FB46B8" w14:paraId="0323F32D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7673A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标准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FE93F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</w:t>
            </w:r>
          </w:p>
        </w:tc>
      </w:tr>
      <w:tr w:rsidR="00FB46B8" w14:paraId="5F2EBA90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BE4C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专利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51EE3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</w:t>
            </w:r>
          </w:p>
        </w:tc>
      </w:tr>
      <w:tr w:rsidR="00FB46B8" w14:paraId="02FD46C5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806D3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数据库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A7E55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DB</w:t>
            </w:r>
          </w:p>
        </w:tc>
      </w:tr>
      <w:tr w:rsidR="00FB46B8" w14:paraId="1AE016CA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09668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计算机程序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6FF61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CP</w:t>
            </w:r>
          </w:p>
        </w:tc>
      </w:tr>
      <w:tr w:rsidR="00FB46B8" w14:paraId="3342D735" w14:textId="77777777">
        <w:trPr>
          <w:trHeight w:hRule="exact" w:val="454"/>
          <w:jc w:val="center"/>
        </w:trPr>
        <w:tc>
          <w:tcPr>
            <w:tcW w:w="16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1D7021A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电子公告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785432" w14:textId="77777777" w:rsidR="00FB46B8" w:rsidRDefault="00000000">
            <w:pPr>
              <w:pStyle w:val="affff9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EB</w:t>
            </w:r>
          </w:p>
        </w:tc>
      </w:tr>
    </w:tbl>
    <w:p w14:paraId="2646EC50" w14:textId="77777777" w:rsidR="00FB46B8" w:rsidRDefault="00000000">
      <w:pPr>
        <w:pStyle w:val="affff7"/>
        <w:rPr>
          <w:rFonts w:eastAsia="Times New Roman"/>
          <w:kern w:val="0"/>
        </w:rPr>
      </w:pPr>
      <w:r>
        <w:rPr>
          <w:rFonts w:eastAsia="Times New Roman"/>
          <w:kern w:val="0"/>
        </w:rPr>
        <w:t xml:space="preserve"> </w:t>
      </w:r>
    </w:p>
    <w:p w14:paraId="09E48DA9" w14:textId="77777777" w:rsidR="00FB46B8" w:rsidRDefault="00FB46B8">
      <w:pPr>
        <w:pStyle w:val="affff7"/>
      </w:pPr>
    </w:p>
    <w:p w14:paraId="201B42A5" w14:textId="77777777" w:rsidR="00FB46B8" w:rsidRDefault="00000000">
      <w:pPr>
        <w:pStyle w:val="affff7"/>
      </w:pPr>
      <w:r>
        <w:t>按照引用的文献类型不同使用不同的方法，示例如下：</w:t>
      </w:r>
    </w:p>
    <w:p w14:paraId="50D87AE6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1 </w:t>
      </w:r>
      <w:r>
        <w:rPr>
          <w:b/>
          <w:szCs w:val="21"/>
        </w:rPr>
        <w:t>普通图书</w:t>
      </w:r>
    </w:p>
    <w:p w14:paraId="1BEFA3EC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[1]</w:t>
      </w:r>
      <w:proofErr w:type="gramStart"/>
      <w:r>
        <w:rPr>
          <w:sz w:val="21"/>
          <w:szCs w:val="21"/>
        </w:rPr>
        <w:t>陈登原</w:t>
      </w:r>
      <w:proofErr w:type="gramEnd"/>
      <w:r>
        <w:rPr>
          <w:sz w:val="21"/>
          <w:szCs w:val="21"/>
        </w:rPr>
        <w:t>.</w:t>
      </w:r>
      <w:r>
        <w:rPr>
          <w:sz w:val="21"/>
          <w:szCs w:val="21"/>
        </w:rPr>
        <w:t>国史旧闻</w:t>
      </w:r>
      <w:r>
        <w:rPr>
          <w:sz w:val="21"/>
          <w:szCs w:val="21"/>
        </w:rPr>
        <w:t>:</w:t>
      </w:r>
      <w:r>
        <w:rPr>
          <w:sz w:val="21"/>
          <w:szCs w:val="21"/>
        </w:rPr>
        <w:t>第</w:t>
      </w:r>
      <w:r>
        <w:rPr>
          <w:sz w:val="21"/>
          <w:szCs w:val="21"/>
        </w:rPr>
        <w:t xml:space="preserve"> 1 </w:t>
      </w:r>
      <w:r>
        <w:rPr>
          <w:sz w:val="21"/>
          <w:szCs w:val="21"/>
        </w:rPr>
        <w:t>卷</w:t>
      </w:r>
      <w:r>
        <w:rPr>
          <w:sz w:val="21"/>
          <w:szCs w:val="21"/>
        </w:rPr>
        <w:t>[M].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>:</w:t>
      </w:r>
      <w:r>
        <w:rPr>
          <w:sz w:val="21"/>
          <w:szCs w:val="21"/>
        </w:rPr>
        <w:t>中华书局</w:t>
      </w:r>
      <w:r>
        <w:rPr>
          <w:sz w:val="21"/>
          <w:szCs w:val="21"/>
        </w:rPr>
        <w:t>,2000:29</w:t>
      </w:r>
      <w:r>
        <w:rPr>
          <w:sz w:val="21"/>
          <w:szCs w:val="21"/>
        </w:rPr>
        <w:t>．</w:t>
      </w:r>
    </w:p>
    <w:p w14:paraId="53704A75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[2]</w:t>
      </w:r>
      <w:r>
        <w:rPr>
          <w:sz w:val="21"/>
          <w:szCs w:val="21"/>
        </w:rPr>
        <w:t>牛志明</w:t>
      </w:r>
      <w:r>
        <w:rPr>
          <w:sz w:val="21"/>
          <w:szCs w:val="21"/>
        </w:rPr>
        <w:t>,</w:t>
      </w:r>
      <w:r>
        <w:rPr>
          <w:sz w:val="21"/>
          <w:szCs w:val="21"/>
        </w:rPr>
        <w:t>斯温兰德</w:t>
      </w:r>
      <w:r>
        <w:rPr>
          <w:sz w:val="21"/>
          <w:szCs w:val="21"/>
        </w:rPr>
        <w:t>,</w:t>
      </w:r>
      <w:proofErr w:type="gramStart"/>
      <w:r>
        <w:rPr>
          <w:sz w:val="21"/>
          <w:szCs w:val="21"/>
        </w:rPr>
        <w:t>雷光春</w:t>
      </w:r>
      <w:proofErr w:type="gramEnd"/>
      <w:r>
        <w:rPr>
          <w:sz w:val="21"/>
          <w:szCs w:val="21"/>
        </w:rPr>
        <w:t>.</w:t>
      </w:r>
      <w:r>
        <w:rPr>
          <w:sz w:val="21"/>
          <w:szCs w:val="21"/>
        </w:rPr>
        <w:t>综合湿地管理国际研讨会论文集</w:t>
      </w:r>
      <w:r>
        <w:rPr>
          <w:sz w:val="21"/>
          <w:szCs w:val="21"/>
        </w:rPr>
        <w:t>[C].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>:</w:t>
      </w:r>
      <w:r>
        <w:rPr>
          <w:sz w:val="21"/>
          <w:szCs w:val="21"/>
        </w:rPr>
        <w:t>海洋出版社</w:t>
      </w:r>
      <w:r>
        <w:rPr>
          <w:sz w:val="21"/>
          <w:szCs w:val="21"/>
        </w:rPr>
        <w:t>,2012</w:t>
      </w:r>
      <w:r>
        <w:rPr>
          <w:sz w:val="21"/>
          <w:szCs w:val="21"/>
        </w:rPr>
        <w:t>．</w:t>
      </w:r>
    </w:p>
    <w:p w14:paraId="15E54D6A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[3]</w:t>
      </w:r>
      <w:r>
        <w:rPr>
          <w:sz w:val="21"/>
          <w:szCs w:val="21"/>
        </w:rPr>
        <w:t>全国信息与文献标准化技术委员会</w:t>
      </w:r>
      <w:r>
        <w:rPr>
          <w:sz w:val="21"/>
          <w:szCs w:val="21"/>
        </w:rPr>
        <w:t>.</w:t>
      </w:r>
      <w:r>
        <w:rPr>
          <w:sz w:val="21"/>
          <w:szCs w:val="21"/>
        </w:rPr>
        <w:t>信息与文献</w:t>
      </w:r>
      <w:r>
        <w:rPr>
          <w:sz w:val="21"/>
          <w:szCs w:val="21"/>
        </w:rPr>
        <w:t>.</w:t>
      </w:r>
      <w:r>
        <w:rPr>
          <w:sz w:val="21"/>
          <w:szCs w:val="21"/>
        </w:rPr>
        <w:t>都柏林核心元数据元素集</w:t>
      </w:r>
      <w:r>
        <w:rPr>
          <w:sz w:val="21"/>
          <w:szCs w:val="21"/>
        </w:rPr>
        <w:t>:GB/T 25100-2010[S].</w:t>
      </w:r>
      <w:r>
        <w:rPr>
          <w:sz w:val="21"/>
          <w:szCs w:val="21"/>
        </w:rPr>
        <w:t>北京</w:t>
      </w:r>
      <w:r>
        <w:rPr>
          <w:sz w:val="21"/>
          <w:szCs w:val="21"/>
        </w:rPr>
        <w:t>:</w:t>
      </w:r>
      <w:r>
        <w:rPr>
          <w:sz w:val="21"/>
          <w:szCs w:val="21"/>
        </w:rPr>
        <w:t>中国标准出版社</w:t>
      </w:r>
      <w:r>
        <w:rPr>
          <w:sz w:val="21"/>
          <w:szCs w:val="21"/>
        </w:rPr>
        <w:t>,2010:2</w:t>
      </w:r>
      <w:r>
        <w:rPr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sz w:val="21"/>
          <w:szCs w:val="21"/>
        </w:rPr>
        <w:t>．</w:t>
      </w:r>
    </w:p>
    <w:p w14:paraId="18D785FF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[4]</w:t>
      </w:r>
      <w:r>
        <w:rPr>
          <w:sz w:val="21"/>
          <w:szCs w:val="21"/>
        </w:rPr>
        <w:t>楼梦麟</w:t>
      </w:r>
      <w:r>
        <w:rPr>
          <w:sz w:val="21"/>
          <w:szCs w:val="21"/>
        </w:rPr>
        <w:t>,</w:t>
      </w:r>
      <w:r>
        <w:rPr>
          <w:sz w:val="21"/>
          <w:szCs w:val="21"/>
        </w:rPr>
        <w:t>杨燕</w:t>
      </w:r>
      <w:r>
        <w:rPr>
          <w:sz w:val="21"/>
          <w:szCs w:val="21"/>
        </w:rPr>
        <w:t xml:space="preserve">. </w:t>
      </w:r>
      <w:proofErr w:type="gramStart"/>
      <w:r>
        <w:rPr>
          <w:sz w:val="21"/>
          <w:szCs w:val="21"/>
        </w:rPr>
        <w:t>汶</w:t>
      </w:r>
      <w:proofErr w:type="gramEnd"/>
      <w:r>
        <w:rPr>
          <w:sz w:val="21"/>
          <w:szCs w:val="21"/>
        </w:rPr>
        <w:t>川地震基岩地震动特性分析</w:t>
      </w:r>
      <w:r>
        <w:rPr>
          <w:sz w:val="21"/>
          <w:szCs w:val="21"/>
        </w:rPr>
        <w:t>[M/OL]//</w:t>
      </w:r>
      <w:r>
        <w:rPr>
          <w:sz w:val="21"/>
          <w:szCs w:val="21"/>
        </w:rPr>
        <w:t>同济大学土木工程防灾国家重点实验室</w:t>
      </w:r>
      <w:r>
        <w:rPr>
          <w:sz w:val="21"/>
          <w:szCs w:val="21"/>
        </w:rPr>
        <w:t xml:space="preserve">. </w:t>
      </w:r>
      <w:proofErr w:type="gramStart"/>
      <w:r>
        <w:rPr>
          <w:sz w:val="21"/>
          <w:szCs w:val="21"/>
        </w:rPr>
        <w:t>汶</w:t>
      </w:r>
      <w:proofErr w:type="gramEnd"/>
      <w:r>
        <w:rPr>
          <w:sz w:val="21"/>
          <w:szCs w:val="21"/>
        </w:rPr>
        <w:t>川地震震害研究</w:t>
      </w:r>
      <w:r>
        <w:rPr>
          <w:sz w:val="21"/>
          <w:szCs w:val="21"/>
        </w:rPr>
        <w:t>.</w:t>
      </w:r>
      <w:r>
        <w:rPr>
          <w:sz w:val="21"/>
          <w:szCs w:val="21"/>
        </w:rPr>
        <w:t>上海</w:t>
      </w:r>
      <w:r>
        <w:rPr>
          <w:sz w:val="21"/>
          <w:szCs w:val="21"/>
        </w:rPr>
        <w:t>:</w:t>
      </w:r>
      <w:r>
        <w:rPr>
          <w:sz w:val="21"/>
          <w:szCs w:val="21"/>
        </w:rPr>
        <w:t>同济大学出版社，</w:t>
      </w:r>
      <w:r>
        <w:rPr>
          <w:sz w:val="21"/>
          <w:szCs w:val="21"/>
        </w:rPr>
        <w:t>2011:011-012[2013-05-09]. http:/ /</w:t>
      </w:r>
      <w:proofErr w:type="spellStart"/>
      <w:r>
        <w:rPr>
          <w:sz w:val="21"/>
          <w:szCs w:val="21"/>
        </w:rPr>
        <w:t>apabi</w:t>
      </w:r>
      <w:proofErr w:type="spellEnd"/>
      <w:r>
        <w:rPr>
          <w:sz w:val="21"/>
          <w:szCs w:val="21"/>
        </w:rPr>
        <w:t xml:space="preserve">. lib. </w:t>
      </w:r>
      <w:proofErr w:type="spellStart"/>
      <w:r>
        <w:rPr>
          <w:sz w:val="21"/>
          <w:szCs w:val="21"/>
        </w:rPr>
        <w:t>pku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edu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lastRenderedPageBreak/>
        <w:t>cn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usp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pku</w:t>
      </w:r>
      <w:proofErr w:type="spellEnd"/>
      <w:r>
        <w:rPr>
          <w:sz w:val="21"/>
          <w:szCs w:val="21"/>
        </w:rPr>
        <w:t xml:space="preserve">/pub. </w:t>
      </w:r>
      <w:proofErr w:type="spellStart"/>
      <w:r>
        <w:rPr>
          <w:sz w:val="21"/>
          <w:szCs w:val="21"/>
        </w:rPr>
        <w:t>muv</w:t>
      </w:r>
      <w:proofErr w:type="spellEnd"/>
      <w:r>
        <w:rPr>
          <w:sz w:val="21"/>
          <w:szCs w:val="21"/>
        </w:rPr>
        <w:t xml:space="preserve">? </w:t>
      </w:r>
      <w:proofErr w:type="spellStart"/>
      <w:r>
        <w:rPr>
          <w:sz w:val="21"/>
          <w:szCs w:val="21"/>
        </w:rPr>
        <w:t>pid</w:t>
      </w:r>
      <w:proofErr w:type="spellEnd"/>
      <w:r>
        <w:rPr>
          <w:sz w:val="21"/>
          <w:szCs w:val="21"/>
        </w:rPr>
        <w:t xml:space="preserve"> = book. detail</w:t>
      </w:r>
      <w:r>
        <w:rPr>
          <w:sz w:val="21"/>
          <w:szCs w:val="21"/>
        </w:rPr>
        <w:t>＆</w:t>
      </w:r>
      <w:proofErr w:type="spellStart"/>
      <w:r>
        <w:rPr>
          <w:sz w:val="21"/>
          <w:szCs w:val="21"/>
        </w:rPr>
        <w:t>metaid</w:t>
      </w:r>
      <w:proofErr w:type="spellEnd"/>
      <w:r>
        <w:rPr>
          <w:sz w:val="21"/>
          <w:szCs w:val="21"/>
        </w:rPr>
        <w:t xml:space="preserve"> = m. 20120406-YPT-889-0010.</w:t>
      </w:r>
    </w:p>
    <w:p w14:paraId="1F3C3ABD" w14:textId="77777777" w:rsidR="00FB46B8" w:rsidRDefault="00FB46B8">
      <w:pPr>
        <w:pStyle w:val="affff7"/>
        <w:rPr>
          <w:szCs w:val="21"/>
        </w:rPr>
      </w:pPr>
    </w:p>
    <w:p w14:paraId="64A639DA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2 </w:t>
      </w:r>
      <w:r>
        <w:rPr>
          <w:b/>
          <w:szCs w:val="21"/>
        </w:rPr>
        <w:t>期刊中析出的文献</w:t>
      </w:r>
    </w:p>
    <w:p w14:paraId="58064E30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[1]DESMARAIS.D.J, STRAUSS.H, SUMMOMS.</w:t>
      </w:r>
      <w:r>
        <w:rPr>
          <w:sz w:val="21"/>
          <w:szCs w:val="21"/>
        </w:rPr>
        <w:t>Ｒ</w:t>
      </w:r>
      <w:r>
        <w:rPr>
          <w:sz w:val="21"/>
          <w:szCs w:val="21"/>
        </w:rPr>
        <w:t>.E, et al. Carbon isotope evidence for the stepwise oxidation of the Proterozoic environment</w:t>
      </w:r>
      <w:r>
        <w:rPr>
          <w:sz w:val="21"/>
          <w:szCs w:val="21"/>
        </w:rPr>
        <w:t>［</w:t>
      </w:r>
      <w:r>
        <w:rPr>
          <w:sz w:val="21"/>
          <w:szCs w:val="21"/>
        </w:rPr>
        <w:t>J</w:t>
      </w:r>
      <w:r>
        <w:rPr>
          <w:sz w:val="21"/>
          <w:szCs w:val="21"/>
        </w:rPr>
        <w:t>］</w:t>
      </w:r>
      <w:r>
        <w:rPr>
          <w:sz w:val="21"/>
          <w:szCs w:val="21"/>
        </w:rPr>
        <w:t>. Nature, 1992, 359:605</w:t>
      </w:r>
      <w:r>
        <w:rPr>
          <w:sz w:val="21"/>
          <w:szCs w:val="21"/>
        </w:rPr>
        <w:t>．</w:t>
      </w:r>
    </w:p>
    <w:p w14:paraId="04F27A28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[2]</w:t>
      </w:r>
      <w:r>
        <w:rPr>
          <w:sz w:val="21"/>
          <w:szCs w:val="21"/>
        </w:rPr>
        <w:t>丁文祥</w:t>
      </w:r>
      <w:r>
        <w:rPr>
          <w:sz w:val="21"/>
          <w:szCs w:val="21"/>
        </w:rPr>
        <w:t>.</w:t>
      </w:r>
      <w:r>
        <w:rPr>
          <w:sz w:val="21"/>
          <w:szCs w:val="21"/>
        </w:rPr>
        <w:t>数字革命与竞争国际化</w:t>
      </w:r>
      <w:r>
        <w:rPr>
          <w:sz w:val="21"/>
          <w:szCs w:val="21"/>
        </w:rPr>
        <w:t>[N].</w:t>
      </w:r>
      <w:r>
        <w:rPr>
          <w:sz w:val="21"/>
          <w:szCs w:val="21"/>
        </w:rPr>
        <w:t>中国青年报</w:t>
      </w:r>
      <w:r>
        <w:rPr>
          <w:sz w:val="21"/>
          <w:szCs w:val="21"/>
        </w:rPr>
        <w:t>, 2000-11-20(15)</w:t>
      </w:r>
      <w:r>
        <w:rPr>
          <w:sz w:val="21"/>
          <w:szCs w:val="21"/>
        </w:rPr>
        <w:t>．</w:t>
      </w:r>
    </w:p>
    <w:p w14:paraId="65450787" w14:textId="77777777" w:rsidR="00FB46B8" w:rsidRDefault="00FB46B8">
      <w:pPr>
        <w:rPr>
          <w:sz w:val="21"/>
          <w:szCs w:val="21"/>
        </w:rPr>
      </w:pPr>
    </w:p>
    <w:p w14:paraId="243EAC52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3 </w:t>
      </w:r>
      <w:r>
        <w:rPr>
          <w:b/>
          <w:szCs w:val="21"/>
        </w:rPr>
        <w:t>报纸中析出文献</w:t>
      </w:r>
    </w:p>
    <w:p w14:paraId="13659D4F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丁文祥</w:t>
      </w:r>
      <w:r>
        <w:rPr>
          <w:szCs w:val="21"/>
        </w:rPr>
        <w:t>.</w:t>
      </w:r>
      <w:r>
        <w:rPr>
          <w:szCs w:val="21"/>
        </w:rPr>
        <w:t>数字革命与竞争国际化</w:t>
      </w:r>
      <w:r>
        <w:rPr>
          <w:szCs w:val="21"/>
        </w:rPr>
        <w:t>[N].</w:t>
      </w:r>
      <w:r>
        <w:rPr>
          <w:szCs w:val="21"/>
        </w:rPr>
        <w:t>中国青年报</w:t>
      </w:r>
      <w:r>
        <w:rPr>
          <w:szCs w:val="21"/>
        </w:rPr>
        <w:t xml:space="preserve">,2000 ,11,20(15). </w:t>
      </w:r>
    </w:p>
    <w:p w14:paraId="3C50992B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[2]</w:t>
      </w:r>
      <w:proofErr w:type="gramStart"/>
      <w:r>
        <w:rPr>
          <w:szCs w:val="21"/>
        </w:rPr>
        <w:t>张田勤</w:t>
      </w:r>
      <w:proofErr w:type="gramEnd"/>
      <w:r>
        <w:rPr>
          <w:szCs w:val="21"/>
        </w:rPr>
        <w:t>.</w:t>
      </w:r>
      <w:r>
        <w:rPr>
          <w:szCs w:val="21"/>
        </w:rPr>
        <w:t>罪犯</w:t>
      </w:r>
      <w:r>
        <w:rPr>
          <w:szCs w:val="21"/>
        </w:rPr>
        <w:t>DNA</w:t>
      </w:r>
      <w:r>
        <w:rPr>
          <w:szCs w:val="21"/>
        </w:rPr>
        <w:t>库与生命伦理学计划</w:t>
      </w:r>
      <w:r>
        <w:rPr>
          <w:szCs w:val="21"/>
        </w:rPr>
        <w:t>[N].</w:t>
      </w:r>
      <w:r>
        <w:rPr>
          <w:szCs w:val="21"/>
        </w:rPr>
        <w:t>大众科技报</w:t>
      </w:r>
      <w:r>
        <w:rPr>
          <w:szCs w:val="21"/>
        </w:rPr>
        <w:t>,2000,11,12(7).</w:t>
      </w:r>
    </w:p>
    <w:p w14:paraId="7B10ECAC" w14:textId="77777777" w:rsidR="00FB46B8" w:rsidRDefault="00FB46B8">
      <w:pPr>
        <w:pStyle w:val="affff7"/>
        <w:rPr>
          <w:szCs w:val="21"/>
        </w:rPr>
      </w:pPr>
    </w:p>
    <w:p w14:paraId="53546B75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4 </w:t>
      </w:r>
      <w:r>
        <w:rPr>
          <w:b/>
          <w:szCs w:val="21"/>
        </w:rPr>
        <w:t>论文集、会议录</w:t>
      </w:r>
    </w:p>
    <w:p w14:paraId="68AB53C6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中国力学学会</w:t>
      </w:r>
      <w:r>
        <w:rPr>
          <w:szCs w:val="21"/>
        </w:rPr>
        <w:t>.</w:t>
      </w:r>
      <w:r>
        <w:rPr>
          <w:szCs w:val="21"/>
        </w:rPr>
        <w:t>第</w:t>
      </w:r>
      <w:r>
        <w:rPr>
          <w:szCs w:val="21"/>
        </w:rPr>
        <w:t>3</w:t>
      </w:r>
      <w:r>
        <w:rPr>
          <w:szCs w:val="21"/>
        </w:rPr>
        <w:t>届全国实验流体力学学术会议论文集</w:t>
      </w:r>
      <w:r>
        <w:rPr>
          <w:szCs w:val="21"/>
        </w:rPr>
        <w:t>[C].</w:t>
      </w:r>
      <w:r>
        <w:rPr>
          <w:szCs w:val="21"/>
        </w:rPr>
        <w:t>天津</w:t>
      </w:r>
      <w:r>
        <w:rPr>
          <w:szCs w:val="21"/>
        </w:rPr>
        <w:t>:[</w:t>
      </w:r>
      <w:r>
        <w:rPr>
          <w:szCs w:val="21"/>
        </w:rPr>
        <w:t>出版者不祥</w:t>
      </w:r>
      <w:r>
        <w:rPr>
          <w:szCs w:val="21"/>
        </w:rPr>
        <w:t xml:space="preserve">],1990. </w:t>
      </w:r>
    </w:p>
    <w:p w14:paraId="0FB9BED4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</w:t>
      </w:r>
      <w:proofErr w:type="gramStart"/>
      <w:r>
        <w:rPr>
          <w:szCs w:val="21"/>
        </w:rPr>
        <w:t>2]ROSENTHALL</w:t>
      </w:r>
      <w:proofErr w:type="gramEnd"/>
      <w:r>
        <w:rPr>
          <w:szCs w:val="21"/>
        </w:rPr>
        <w:t xml:space="preserve"> E M. Proceedings of the Fifth Canadian Mathematical Congress, University of Montreal, 1961[C]. Toronto: University of Toronto Press,1963.</w:t>
      </w:r>
    </w:p>
    <w:p w14:paraId="63DA9412" w14:textId="77777777" w:rsidR="00FB46B8" w:rsidRDefault="00000000">
      <w:pPr>
        <w:pStyle w:val="affff7"/>
        <w:rPr>
          <w:rFonts w:eastAsia="Times New Roman"/>
          <w:szCs w:val="21"/>
        </w:rPr>
      </w:pPr>
      <w:r>
        <w:rPr>
          <w:rFonts w:eastAsia="Times New Roman"/>
          <w:szCs w:val="21"/>
        </w:rPr>
        <w:t xml:space="preserve"> </w:t>
      </w:r>
    </w:p>
    <w:p w14:paraId="536F5433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5 </w:t>
      </w:r>
      <w:r>
        <w:rPr>
          <w:b/>
          <w:szCs w:val="21"/>
        </w:rPr>
        <w:t>专著中析出的文献</w:t>
      </w:r>
    </w:p>
    <w:p w14:paraId="70FE0450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国家标准局信息分类编码研究所</w:t>
      </w:r>
      <w:r>
        <w:rPr>
          <w:szCs w:val="21"/>
        </w:rPr>
        <w:t xml:space="preserve">.GB/T 2659-1986 </w:t>
      </w:r>
      <w:r>
        <w:rPr>
          <w:szCs w:val="21"/>
        </w:rPr>
        <w:t>世界各国和地区名称代码</w:t>
      </w:r>
      <w:r>
        <w:rPr>
          <w:szCs w:val="21"/>
        </w:rPr>
        <w:t>[S]//</w:t>
      </w:r>
      <w:r>
        <w:rPr>
          <w:szCs w:val="21"/>
        </w:rPr>
        <w:t>全国文献工作标准化技术委员会</w:t>
      </w:r>
      <w:r>
        <w:rPr>
          <w:szCs w:val="21"/>
        </w:rPr>
        <w:t>.</w:t>
      </w:r>
      <w:r>
        <w:rPr>
          <w:szCs w:val="21"/>
        </w:rPr>
        <w:t>文献工作国家标准汇编</w:t>
      </w:r>
      <w:r>
        <w:rPr>
          <w:szCs w:val="21"/>
        </w:rPr>
        <w:t>:3.</w:t>
      </w:r>
      <w:r>
        <w:rPr>
          <w:szCs w:val="21"/>
        </w:rPr>
        <w:t>北京</w:t>
      </w:r>
      <w:r>
        <w:rPr>
          <w:szCs w:val="21"/>
        </w:rPr>
        <w:t>:</w:t>
      </w:r>
      <w:r>
        <w:rPr>
          <w:szCs w:val="21"/>
        </w:rPr>
        <w:t>中国标准出版社</w:t>
      </w:r>
      <w:r>
        <w:rPr>
          <w:szCs w:val="21"/>
        </w:rPr>
        <w:t xml:space="preserve">,1988:59-92. </w:t>
      </w:r>
    </w:p>
    <w:p w14:paraId="5BF85E75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[2]</w:t>
      </w:r>
      <w:proofErr w:type="gramStart"/>
      <w:r>
        <w:rPr>
          <w:szCs w:val="21"/>
        </w:rPr>
        <w:t>韩吉人</w:t>
      </w:r>
      <w:proofErr w:type="gramEnd"/>
      <w:r>
        <w:rPr>
          <w:szCs w:val="21"/>
        </w:rPr>
        <w:t>.</w:t>
      </w:r>
      <w:proofErr w:type="gramStart"/>
      <w:r>
        <w:rPr>
          <w:szCs w:val="21"/>
        </w:rPr>
        <w:t>论职工</w:t>
      </w:r>
      <w:proofErr w:type="gramEnd"/>
      <w:r>
        <w:rPr>
          <w:szCs w:val="21"/>
        </w:rPr>
        <w:t>教育的特点</w:t>
      </w:r>
      <w:r>
        <w:rPr>
          <w:szCs w:val="21"/>
        </w:rPr>
        <w:t>[G]//</w:t>
      </w:r>
      <w:r>
        <w:rPr>
          <w:szCs w:val="21"/>
        </w:rPr>
        <w:t>中国职工教育研究会</w:t>
      </w:r>
      <w:r>
        <w:rPr>
          <w:szCs w:val="21"/>
        </w:rPr>
        <w:t>.</w:t>
      </w:r>
      <w:r>
        <w:rPr>
          <w:szCs w:val="21"/>
        </w:rPr>
        <w:t>职工教育研究论文集</w:t>
      </w:r>
      <w:r>
        <w:rPr>
          <w:szCs w:val="21"/>
        </w:rPr>
        <w:t>.</w:t>
      </w:r>
      <w:r>
        <w:rPr>
          <w:szCs w:val="21"/>
        </w:rPr>
        <w:t>北京</w:t>
      </w:r>
      <w:r>
        <w:rPr>
          <w:szCs w:val="21"/>
        </w:rPr>
        <w:t>:</w:t>
      </w:r>
      <w:r>
        <w:rPr>
          <w:szCs w:val="21"/>
        </w:rPr>
        <w:t>人民教育出版社</w:t>
      </w:r>
      <w:r>
        <w:rPr>
          <w:szCs w:val="21"/>
        </w:rPr>
        <w:t xml:space="preserve">,1985:90-99. </w:t>
      </w:r>
    </w:p>
    <w:p w14:paraId="624C8FD6" w14:textId="77777777" w:rsidR="00FB46B8" w:rsidRDefault="00000000">
      <w:pPr>
        <w:rPr>
          <w:sz w:val="21"/>
          <w:szCs w:val="21"/>
        </w:rPr>
      </w:pPr>
      <w:r>
        <w:rPr>
          <w:sz w:val="21"/>
          <w:szCs w:val="21"/>
        </w:rPr>
        <w:t>[3]</w:t>
      </w:r>
      <w:r>
        <w:rPr>
          <w:sz w:val="21"/>
          <w:szCs w:val="21"/>
        </w:rPr>
        <w:t>楼梦麟</w:t>
      </w:r>
      <w:r>
        <w:rPr>
          <w:sz w:val="21"/>
          <w:szCs w:val="21"/>
        </w:rPr>
        <w:t>,</w:t>
      </w:r>
      <w:r>
        <w:rPr>
          <w:sz w:val="21"/>
          <w:szCs w:val="21"/>
        </w:rPr>
        <w:t>杨燕</w:t>
      </w:r>
      <w:r>
        <w:rPr>
          <w:sz w:val="21"/>
          <w:szCs w:val="21"/>
        </w:rPr>
        <w:t>.</w:t>
      </w:r>
      <w:proofErr w:type="gramStart"/>
      <w:r>
        <w:rPr>
          <w:sz w:val="21"/>
          <w:szCs w:val="21"/>
        </w:rPr>
        <w:t>汶</w:t>
      </w:r>
      <w:proofErr w:type="gramEnd"/>
      <w:r>
        <w:rPr>
          <w:sz w:val="21"/>
          <w:szCs w:val="21"/>
        </w:rPr>
        <w:t>川地震基岩地震动特性分析</w:t>
      </w:r>
      <w:r>
        <w:rPr>
          <w:sz w:val="21"/>
          <w:szCs w:val="21"/>
        </w:rPr>
        <w:t>[M/OL]//</w:t>
      </w:r>
      <w:r>
        <w:rPr>
          <w:sz w:val="21"/>
          <w:szCs w:val="21"/>
        </w:rPr>
        <w:t>同济大学土木工程防灾国家重点实验室</w:t>
      </w:r>
      <w:r>
        <w:rPr>
          <w:sz w:val="21"/>
          <w:szCs w:val="21"/>
        </w:rPr>
        <w:t>.</w:t>
      </w:r>
      <w:proofErr w:type="gramStart"/>
      <w:r>
        <w:rPr>
          <w:sz w:val="21"/>
          <w:szCs w:val="21"/>
        </w:rPr>
        <w:t>汶</w:t>
      </w:r>
      <w:proofErr w:type="gramEnd"/>
      <w:r>
        <w:rPr>
          <w:sz w:val="21"/>
          <w:szCs w:val="21"/>
        </w:rPr>
        <w:t>川地震震害研究</w:t>
      </w:r>
      <w:r>
        <w:rPr>
          <w:sz w:val="21"/>
          <w:szCs w:val="21"/>
        </w:rPr>
        <w:t>.</w:t>
      </w:r>
      <w:r>
        <w:rPr>
          <w:sz w:val="21"/>
          <w:szCs w:val="21"/>
        </w:rPr>
        <w:t>上海</w:t>
      </w:r>
      <w:r>
        <w:rPr>
          <w:sz w:val="21"/>
          <w:szCs w:val="21"/>
        </w:rPr>
        <w:t>:</w:t>
      </w:r>
      <w:r>
        <w:rPr>
          <w:sz w:val="21"/>
          <w:szCs w:val="21"/>
        </w:rPr>
        <w:t>同济大学出版社</w:t>
      </w:r>
      <w:r>
        <w:rPr>
          <w:sz w:val="21"/>
          <w:szCs w:val="21"/>
        </w:rPr>
        <w:t>2011:011-012[2013-05-09] http:/ /apabi.lib. pku.edu.cn/</w:t>
      </w:r>
      <w:proofErr w:type="spellStart"/>
      <w:r>
        <w:rPr>
          <w:sz w:val="21"/>
          <w:szCs w:val="21"/>
        </w:rPr>
        <w:t>usp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pku</w:t>
      </w:r>
      <w:proofErr w:type="spellEnd"/>
      <w:r>
        <w:rPr>
          <w:sz w:val="21"/>
          <w:szCs w:val="21"/>
        </w:rPr>
        <w:t xml:space="preserve">/pub. </w:t>
      </w:r>
      <w:proofErr w:type="spellStart"/>
      <w:r>
        <w:rPr>
          <w:sz w:val="21"/>
          <w:szCs w:val="21"/>
        </w:rPr>
        <w:t>muv</w:t>
      </w:r>
      <w:proofErr w:type="spellEnd"/>
      <w:r>
        <w:rPr>
          <w:sz w:val="21"/>
          <w:szCs w:val="21"/>
        </w:rPr>
        <w:t xml:space="preserve">? </w:t>
      </w:r>
      <w:proofErr w:type="spellStart"/>
      <w:r>
        <w:rPr>
          <w:sz w:val="21"/>
          <w:szCs w:val="21"/>
        </w:rPr>
        <w:t>pid</w:t>
      </w:r>
      <w:proofErr w:type="spell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book.detail</w:t>
      </w:r>
      <w:proofErr w:type="spellEnd"/>
      <w:proofErr w:type="gramEnd"/>
      <w:r>
        <w:rPr>
          <w:sz w:val="21"/>
          <w:szCs w:val="21"/>
        </w:rPr>
        <w:t>＆</w:t>
      </w:r>
      <w:proofErr w:type="spellStart"/>
      <w:r>
        <w:rPr>
          <w:sz w:val="21"/>
          <w:szCs w:val="21"/>
        </w:rPr>
        <w:t>metaid</w:t>
      </w:r>
      <w:proofErr w:type="spellEnd"/>
      <w:r>
        <w:rPr>
          <w:sz w:val="21"/>
          <w:szCs w:val="21"/>
        </w:rPr>
        <w:t xml:space="preserve"> = m.20120406-YPT -889-0010.</w:t>
      </w:r>
    </w:p>
    <w:p w14:paraId="2E36DCB6" w14:textId="77777777" w:rsidR="00FB46B8" w:rsidRDefault="00000000">
      <w:pPr>
        <w:pStyle w:val="affff7"/>
        <w:rPr>
          <w:szCs w:val="21"/>
        </w:rPr>
      </w:pPr>
      <w:r>
        <w:rPr>
          <w:rFonts w:eastAsia="Times New Roman"/>
          <w:szCs w:val="21"/>
        </w:rPr>
        <w:t>[</w:t>
      </w:r>
      <w:proofErr w:type="gramStart"/>
      <w:r>
        <w:rPr>
          <w:rFonts w:eastAsia="Times New Roman"/>
          <w:szCs w:val="21"/>
        </w:rPr>
        <w:t>4]MARTIN</w:t>
      </w:r>
      <w:proofErr w:type="gramEnd"/>
      <w:r>
        <w:rPr>
          <w:szCs w:val="21"/>
        </w:rPr>
        <w:t>.</w:t>
      </w:r>
      <w:r>
        <w:rPr>
          <w:rFonts w:eastAsia="Times New Roman"/>
          <w:szCs w:val="21"/>
        </w:rPr>
        <w:t xml:space="preserve"> </w:t>
      </w:r>
      <w:proofErr w:type="spellStart"/>
      <w:proofErr w:type="gramStart"/>
      <w:r>
        <w:rPr>
          <w:rFonts w:eastAsia="Times New Roman"/>
          <w:szCs w:val="21"/>
        </w:rPr>
        <w:t>G</w:t>
      </w:r>
      <w:r>
        <w:rPr>
          <w:szCs w:val="21"/>
        </w:rPr>
        <w:t>.</w:t>
      </w:r>
      <w:r>
        <w:rPr>
          <w:rFonts w:eastAsia="Times New Roman"/>
          <w:szCs w:val="21"/>
        </w:rPr>
        <w:t>Control</w:t>
      </w:r>
      <w:proofErr w:type="spellEnd"/>
      <w:proofErr w:type="gramEnd"/>
      <w:r>
        <w:rPr>
          <w:rFonts w:eastAsia="Times New Roman"/>
          <w:szCs w:val="21"/>
        </w:rPr>
        <w:t xml:space="preserve"> of electronic resources in Australia[M]//PATTLE </w:t>
      </w:r>
      <w:proofErr w:type="gramStart"/>
      <w:r>
        <w:rPr>
          <w:rFonts w:eastAsia="Times New Roman"/>
          <w:szCs w:val="21"/>
        </w:rPr>
        <w:t>L</w:t>
      </w:r>
      <w:r>
        <w:rPr>
          <w:szCs w:val="21"/>
        </w:rPr>
        <w:t>.</w:t>
      </w:r>
      <w:r>
        <w:rPr>
          <w:rFonts w:eastAsia="Times New Roman"/>
          <w:szCs w:val="21"/>
        </w:rPr>
        <w:t>W</w:t>
      </w:r>
      <w:r>
        <w:rPr>
          <w:szCs w:val="21"/>
        </w:rPr>
        <w:t>,</w:t>
      </w:r>
      <w:r>
        <w:rPr>
          <w:rFonts w:eastAsia="Times New Roman"/>
          <w:szCs w:val="21"/>
        </w:rPr>
        <w:t>COX</w:t>
      </w:r>
      <w:proofErr w:type="gramEnd"/>
      <w:r>
        <w:rPr>
          <w:rFonts w:eastAsia="Times New Roman"/>
          <w:szCs w:val="21"/>
        </w:rPr>
        <w:t xml:space="preserve"> B J. Electronic resources: selection and bibliographic control. New </w:t>
      </w:r>
      <w:proofErr w:type="gramStart"/>
      <w:r>
        <w:rPr>
          <w:rFonts w:eastAsia="Times New Roman"/>
          <w:szCs w:val="21"/>
        </w:rPr>
        <w:t>York :</w:t>
      </w:r>
      <w:proofErr w:type="gramEnd"/>
      <w:r>
        <w:rPr>
          <w:rFonts w:eastAsia="Times New Roman"/>
          <w:szCs w:val="21"/>
        </w:rPr>
        <w:t xml:space="preserve"> The Haworth Press,1966:85-96. </w:t>
      </w:r>
    </w:p>
    <w:p w14:paraId="09BDEF0A" w14:textId="77777777" w:rsidR="00FB46B8" w:rsidRDefault="00FB46B8">
      <w:pPr>
        <w:pStyle w:val="affff7"/>
        <w:rPr>
          <w:szCs w:val="21"/>
        </w:rPr>
      </w:pPr>
    </w:p>
    <w:p w14:paraId="5687F998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6 </w:t>
      </w:r>
      <w:r>
        <w:rPr>
          <w:b/>
          <w:szCs w:val="21"/>
        </w:rPr>
        <w:t>学位论文</w:t>
      </w:r>
    </w:p>
    <w:p w14:paraId="397F2771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张志祥</w:t>
      </w:r>
      <w:r>
        <w:rPr>
          <w:szCs w:val="21"/>
        </w:rPr>
        <w:t>.</w:t>
      </w:r>
      <w:r>
        <w:rPr>
          <w:szCs w:val="21"/>
        </w:rPr>
        <w:t>间断动力系统的随机扰动及其在守恒律方程中的应用</w:t>
      </w:r>
      <w:r>
        <w:rPr>
          <w:szCs w:val="21"/>
        </w:rPr>
        <w:t>[D].</w:t>
      </w:r>
      <w:r>
        <w:rPr>
          <w:szCs w:val="21"/>
        </w:rPr>
        <w:t>北京</w:t>
      </w:r>
      <w:r>
        <w:rPr>
          <w:szCs w:val="21"/>
        </w:rPr>
        <w:t>:</w:t>
      </w:r>
      <w:r>
        <w:rPr>
          <w:szCs w:val="21"/>
        </w:rPr>
        <w:t>北京大学数学学院</w:t>
      </w:r>
      <w:r>
        <w:rPr>
          <w:szCs w:val="21"/>
        </w:rPr>
        <w:t xml:space="preserve">,1998. </w:t>
      </w:r>
    </w:p>
    <w:p w14:paraId="5E18F11E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[2] </w:t>
      </w:r>
      <w:proofErr w:type="spellStart"/>
      <w:r>
        <w:rPr>
          <w:szCs w:val="21"/>
        </w:rPr>
        <w:t>CALMS.R.</w:t>
      </w:r>
      <w:proofErr w:type="gramStart"/>
      <w:r>
        <w:rPr>
          <w:szCs w:val="21"/>
        </w:rPr>
        <w:t>B.Infrared</w:t>
      </w:r>
      <w:proofErr w:type="spellEnd"/>
      <w:proofErr w:type="gramEnd"/>
      <w:r>
        <w:rPr>
          <w:szCs w:val="21"/>
        </w:rPr>
        <w:t xml:space="preserve"> spectroscopic studies on solid oxygen [D</w:t>
      </w:r>
      <w:proofErr w:type="gramStart"/>
      <w:r>
        <w:rPr>
          <w:szCs w:val="21"/>
        </w:rPr>
        <w:t>].Berkeley</w:t>
      </w:r>
      <w:proofErr w:type="gramEnd"/>
      <w:r>
        <w:rPr>
          <w:szCs w:val="21"/>
        </w:rPr>
        <w:t>: Univ of California,1965.</w:t>
      </w:r>
    </w:p>
    <w:p w14:paraId="7DE6E848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 </w:t>
      </w:r>
    </w:p>
    <w:p w14:paraId="1E6A10F0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7 </w:t>
      </w:r>
      <w:r>
        <w:rPr>
          <w:b/>
          <w:szCs w:val="21"/>
        </w:rPr>
        <w:t>专利文献</w:t>
      </w:r>
    </w:p>
    <w:p w14:paraId="6618878D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刘加林</w:t>
      </w:r>
      <w:r>
        <w:rPr>
          <w:szCs w:val="21"/>
        </w:rPr>
        <w:t>.</w:t>
      </w:r>
      <w:r>
        <w:rPr>
          <w:szCs w:val="21"/>
        </w:rPr>
        <w:t>多功能一次性压舌板</w:t>
      </w:r>
      <w:r>
        <w:rPr>
          <w:szCs w:val="21"/>
        </w:rPr>
        <w:t>:</w:t>
      </w:r>
      <w:r>
        <w:rPr>
          <w:szCs w:val="21"/>
        </w:rPr>
        <w:t>中国</w:t>
      </w:r>
      <w:r>
        <w:rPr>
          <w:szCs w:val="21"/>
        </w:rPr>
        <w:t xml:space="preserve">,92214985.2[P].1993,04,14. </w:t>
      </w:r>
    </w:p>
    <w:p w14:paraId="5615072F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[2] </w:t>
      </w:r>
      <w:r>
        <w:rPr>
          <w:szCs w:val="21"/>
        </w:rPr>
        <w:t>河北绿洲生态环境科技有限公司</w:t>
      </w:r>
      <w:r>
        <w:rPr>
          <w:szCs w:val="21"/>
        </w:rPr>
        <w:t>.</w:t>
      </w:r>
      <w:r>
        <w:rPr>
          <w:szCs w:val="21"/>
        </w:rPr>
        <w:t>一种荒漠化地区生态植被综合培育种植方法</w:t>
      </w:r>
      <w:r>
        <w:rPr>
          <w:szCs w:val="21"/>
        </w:rPr>
        <w:t>:</w:t>
      </w:r>
      <w:r>
        <w:rPr>
          <w:szCs w:val="21"/>
        </w:rPr>
        <w:t>中国</w:t>
      </w:r>
      <w:r>
        <w:rPr>
          <w:szCs w:val="21"/>
        </w:rPr>
        <w:t>,01129210.5[P/OL].2001-10-24[2002-05-28</w:t>
      </w:r>
      <w:proofErr w:type="gramStart"/>
      <w:r>
        <w:rPr>
          <w:szCs w:val="21"/>
        </w:rPr>
        <w:t>].http://211.152.9.47/sipoasp/zlijs/hyjs-yx-new.asp?recid=01129210.5</w:t>
      </w:r>
      <w:proofErr w:type="gramEnd"/>
      <w:r>
        <w:rPr>
          <w:szCs w:val="21"/>
        </w:rPr>
        <w:t xml:space="preserve">&amp; </w:t>
      </w:r>
      <w:proofErr w:type="spellStart"/>
      <w:r>
        <w:rPr>
          <w:szCs w:val="21"/>
        </w:rPr>
        <w:t>leixin</w:t>
      </w:r>
      <w:proofErr w:type="spellEnd"/>
      <w:r>
        <w:rPr>
          <w:szCs w:val="21"/>
        </w:rPr>
        <w:t xml:space="preserve">. </w:t>
      </w:r>
    </w:p>
    <w:p w14:paraId="7FC1838A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[3] KOSEKI </w:t>
      </w:r>
      <w:proofErr w:type="gramStart"/>
      <w:r>
        <w:rPr>
          <w:szCs w:val="21"/>
        </w:rPr>
        <w:t>A ,MOMOSE</w:t>
      </w:r>
      <w:proofErr w:type="gramEnd"/>
      <w:r>
        <w:rPr>
          <w:szCs w:val="21"/>
        </w:rPr>
        <w:t xml:space="preserve"> H, KAWAHITO.M, et </w:t>
      </w:r>
      <w:proofErr w:type="gramStart"/>
      <w:r>
        <w:rPr>
          <w:szCs w:val="21"/>
        </w:rPr>
        <w:t>al .Compiler</w:t>
      </w:r>
      <w:proofErr w:type="gramEnd"/>
      <w:r>
        <w:rPr>
          <w:szCs w:val="21"/>
        </w:rPr>
        <w:t xml:space="preserve"> :US,828402[P/OL]. 2002-05-25[2002-02-28]. http://FF&amp;p</w:t>
      </w:r>
      <w:r>
        <w:rPr>
          <w:szCs w:val="21"/>
        </w:rPr>
        <w:t>＝</w:t>
      </w:r>
      <w:r>
        <w:rPr>
          <w:szCs w:val="21"/>
        </w:rPr>
        <w:t>1 &amp; u =</w:t>
      </w:r>
      <w:proofErr w:type="spellStart"/>
      <w:r>
        <w:rPr>
          <w:szCs w:val="21"/>
        </w:rPr>
        <w:t>netahtml</w:t>
      </w:r>
      <w:proofErr w:type="spellEnd"/>
      <w:r>
        <w:rPr>
          <w:szCs w:val="21"/>
        </w:rPr>
        <w:t xml:space="preserve">/PTO/search-bool.html &amp; r = 5 &amp; f=G&amp; l = 50&amp; col = AND &amp; d =PG01 &amp; </w:t>
      </w:r>
      <w:proofErr w:type="spellStart"/>
      <w:r>
        <w:rPr>
          <w:szCs w:val="21"/>
        </w:rPr>
        <w:t>sl</w:t>
      </w:r>
      <w:proofErr w:type="spellEnd"/>
      <w:r>
        <w:rPr>
          <w:szCs w:val="21"/>
        </w:rPr>
        <w:t xml:space="preserve"> =</w:t>
      </w:r>
      <w:proofErr w:type="gramStart"/>
      <w:r>
        <w:rPr>
          <w:szCs w:val="21"/>
        </w:rPr>
        <w:t>IBM .</w:t>
      </w:r>
      <w:proofErr w:type="gramEnd"/>
      <w:r>
        <w:rPr>
          <w:szCs w:val="21"/>
        </w:rPr>
        <w:t>AS. &amp; 0S =AN/IBM &amp; RS =AN/IBM.</w:t>
      </w:r>
    </w:p>
    <w:p w14:paraId="3DE053CC" w14:textId="77777777" w:rsidR="00FB46B8" w:rsidRDefault="00FB46B8">
      <w:pPr>
        <w:pStyle w:val="affff7"/>
        <w:rPr>
          <w:szCs w:val="21"/>
        </w:rPr>
      </w:pPr>
    </w:p>
    <w:p w14:paraId="61FB8CF4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lastRenderedPageBreak/>
        <w:t xml:space="preserve">8 </w:t>
      </w:r>
      <w:r>
        <w:rPr>
          <w:b/>
          <w:szCs w:val="21"/>
        </w:rPr>
        <w:t>科技报告</w:t>
      </w:r>
    </w:p>
    <w:p w14:paraId="0A5B504D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[1] </w:t>
      </w:r>
      <w:proofErr w:type="spellStart"/>
      <w:r>
        <w:rPr>
          <w:szCs w:val="21"/>
        </w:rPr>
        <w:t>U.</w:t>
      </w:r>
      <w:proofErr w:type="gramStart"/>
      <w:r>
        <w:rPr>
          <w:szCs w:val="21"/>
        </w:rPr>
        <w:t>S.Department</w:t>
      </w:r>
      <w:proofErr w:type="spellEnd"/>
      <w:proofErr w:type="gramEnd"/>
      <w:r>
        <w:rPr>
          <w:szCs w:val="21"/>
        </w:rPr>
        <w:t xml:space="preserve"> of Transportation Federal Highway Administration. Guidelines for handling excavated acid-producing materials, PB 91-194001[R]. Springfield: U.S. Department of Commerce National Information Service,1990. </w:t>
      </w:r>
    </w:p>
    <w:p w14:paraId="6C243D69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[2] World Health Organization. Factors regulating the immune response: report of WHO Scientific Group[R]. Geneva: WHO, 1970.</w:t>
      </w:r>
    </w:p>
    <w:p w14:paraId="4554E220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    </w:t>
      </w:r>
    </w:p>
    <w:p w14:paraId="6473BE90" w14:textId="77777777" w:rsidR="00FB46B8" w:rsidRDefault="00FB46B8">
      <w:pPr>
        <w:pStyle w:val="affff7"/>
        <w:rPr>
          <w:szCs w:val="21"/>
        </w:rPr>
      </w:pPr>
    </w:p>
    <w:p w14:paraId="47628B74" w14:textId="77777777" w:rsidR="00FB46B8" w:rsidRDefault="00000000">
      <w:pPr>
        <w:pStyle w:val="affff7"/>
        <w:rPr>
          <w:b/>
          <w:szCs w:val="21"/>
        </w:rPr>
      </w:pPr>
      <w:r>
        <w:rPr>
          <w:b/>
          <w:szCs w:val="21"/>
        </w:rPr>
        <w:t xml:space="preserve">9 </w:t>
      </w:r>
      <w:r>
        <w:rPr>
          <w:b/>
          <w:szCs w:val="21"/>
        </w:rPr>
        <w:t>电子文献（包括专著或连续出版物中析出的电子文献）</w:t>
      </w:r>
      <w:r>
        <w:rPr>
          <w:b/>
          <w:szCs w:val="21"/>
        </w:rPr>
        <w:t xml:space="preserve"> </w:t>
      </w:r>
    </w:p>
    <w:p w14:paraId="2A8CC59F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[1]</w:t>
      </w:r>
      <w:r>
        <w:rPr>
          <w:szCs w:val="21"/>
        </w:rPr>
        <w:t>江向东</w:t>
      </w:r>
      <w:r>
        <w:rPr>
          <w:szCs w:val="21"/>
        </w:rPr>
        <w:t>.</w:t>
      </w:r>
      <w:r>
        <w:rPr>
          <w:szCs w:val="21"/>
        </w:rPr>
        <w:t>互联网环境下的信息处理与图书管理系统解决方案</w:t>
      </w:r>
      <w:r>
        <w:rPr>
          <w:szCs w:val="21"/>
        </w:rPr>
        <w:t>[J/OL].</w:t>
      </w:r>
      <w:r>
        <w:rPr>
          <w:szCs w:val="21"/>
        </w:rPr>
        <w:t>情报学报</w:t>
      </w:r>
      <w:r>
        <w:rPr>
          <w:szCs w:val="21"/>
        </w:rPr>
        <w:t xml:space="preserve">, 1999,18(2):4[2000-01-18]. http://www.chinainfo.gov.cn/periodical/qbxb/qbxb99/qbxb990203. </w:t>
      </w:r>
    </w:p>
    <w:p w14:paraId="75862E7D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>[2]</w:t>
      </w:r>
      <w:r>
        <w:rPr>
          <w:szCs w:val="21"/>
        </w:rPr>
        <w:t>萧钰</w:t>
      </w:r>
      <w:r>
        <w:rPr>
          <w:szCs w:val="21"/>
        </w:rPr>
        <w:t>.</w:t>
      </w:r>
      <w:r>
        <w:rPr>
          <w:szCs w:val="21"/>
        </w:rPr>
        <w:t>出版业信息化迈入快车道</w:t>
      </w:r>
      <w:r>
        <w:rPr>
          <w:szCs w:val="21"/>
        </w:rPr>
        <w:t xml:space="preserve"> [EB/OL]. (2001,12,</w:t>
      </w:r>
      <w:proofErr w:type="gramStart"/>
      <w:r>
        <w:rPr>
          <w:szCs w:val="21"/>
        </w:rPr>
        <w:t>19)[</w:t>
      </w:r>
      <w:proofErr w:type="gramEnd"/>
      <w:r>
        <w:rPr>
          <w:szCs w:val="21"/>
        </w:rPr>
        <w:t xml:space="preserve">2002,04,15]. http://www.creader.com/news/20011219/200112190019.html. </w:t>
      </w:r>
    </w:p>
    <w:p w14:paraId="37B2676C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[3] METCALF S W. The Tort Hall air emission study[C/OL] //The International Congress on Hazardous Waste, Atlanta Marriott Marquis Hotel, Atlanta, Georgia, June 5-8, 1995: impact on human and ecological health [1998,09,22]. http://atsdrl.atsdr.cdc.gov:8080/cong95.html. </w:t>
      </w:r>
    </w:p>
    <w:p w14:paraId="5236775F" w14:textId="77777777" w:rsidR="00FB46B8" w:rsidRDefault="00000000">
      <w:pPr>
        <w:pStyle w:val="affff7"/>
        <w:rPr>
          <w:szCs w:val="21"/>
        </w:rPr>
      </w:pPr>
      <w:r>
        <w:rPr>
          <w:szCs w:val="21"/>
        </w:rPr>
        <w:t xml:space="preserve">[4] TURCOTTE D L. Fractals and chaos in geology and geophysics[M/OL]. </w:t>
      </w:r>
      <w:proofErr w:type="spellStart"/>
      <w:r>
        <w:rPr>
          <w:szCs w:val="21"/>
        </w:rPr>
        <w:t>Mew</w:t>
      </w:r>
      <w:proofErr w:type="spellEnd"/>
      <w:r>
        <w:rPr>
          <w:szCs w:val="21"/>
        </w:rPr>
        <w:t xml:space="preserve"> York: Cambridge University Press, 1992[1998,09,23]. http://www.seg.org/reviews/mccorm30.html. </w:t>
      </w:r>
    </w:p>
    <w:p w14:paraId="0E8E48E3" w14:textId="77777777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54" w:name="_Toc5464"/>
      <w:r>
        <w:rPr>
          <w:rFonts w:ascii="Times New Roman" w:hAnsi="Times New Roman"/>
        </w:rPr>
        <w:lastRenderedPageBreak/>
        <w:t>附录</w:t>
      </w:r>
      <w:proofErr w:type="gramStart"/>
      <w:r>
        <w:rPr>
          <w:rFonts w:ascii="Times New Roman" w:hAnsi="Times New Roman"/>
        </w:rPr>
        <w:t>一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附录名称</w:t>
      </w:r>
      <w:bookmarkEnd w:id="54"/>
    </w:p>
    <w:p w14:paraId="038EE9FC" w14:textId="77777777" w:rsidR="00FB46B8" w:rsidRDefault="00000000">
      <w:pPr>
        <w:ind w:firstLine="480"/>
      </w:pPr>
      <w:r>
        <w:t>以下内容可放在附录之内：</w:t>
      </w:r>
    </w:p>
    <w:p w14:paraId="1CB320E5" w14:textId="77777777" w:rsidR="00FB46B8" w:rsidRDefault="00000000">
      <w:pPr>
        <w:ind w:firstLine="480"/>
      </w:pPr>
      <w:r>
        <w:t>（</w:t>
      </w:r>
      <w:r>
        <w:t>1</w:t>
      </w:r>
      <w:r>
        <w:t>）</w:t>
      </w:r>
      <w:r>
        <w:t xml:space="preserve"> </w:t>
      </w:r>
      <w:r>
        <w:t>正文内过于冗长的公式推导；</w:t>
      </w:r>
    </w:p>
    <w:p w14:paraId="1F01BB73" w14:textId="77777777" w:rsidR="00FB46B8" w:rsidRDefault="00000000">
      <w:pPr>
        <w:ind w:firstLine="480"/>
      </w:pPr>
      <w:r>
        <w:t>（</w:t>
      </w:r>
      <w:r>
        <w:t>2</w:t>
      </w:r>
      <w:r>
        <w:t>）</w:t>
      </w:r>
      <w:r>
        <w:t xml:space="preserve"> </w:t>
      </w:r>
      <w:r>
        <w:t>方便他人阅读所需的辅助性数学工具或表格；</w:t>
      </w:r>
    </w:p>
    <w:p w14:paraId="2080DE7B" w14:textId="77777777" w:rsidR="00FB46B8" w:rsidRDefault="00000000">
      <w:pPr>
        <w:ind w:firstLine="480"/>
      </w:pPr>
      <w:r>
        <w:t>（</w:t>
      </w:r>
      <w:r>
        <w:t>3</w:t>
      </w:r>
      <w:r>
        <w:t>）</w:t>
      </w:r>
      <w:r>
        <w:t xml:space="preserve"> </w:t>
      </w:r>
      <w:r>
        <w:t>重复性数据和图表；</w:t>
      </w:r>
    </w:p>
    <w:p w14:paraId="0AE3D4E7" w14:textId="77777777" w:rsidR="00FB46B8" w:rsidRDefault="00000000">
      <w:pPr>
        <w:ind w:firstLine="480"/>
      </w:pPr>
      <w:r>
        <w:t>（</w:t>
      </w:r>
      <w:r>
        <w:t>4</w:t>
      </w:r>
      <w:r>
        <w:t>）</w:t>
      </w:r>
      <w:r>
        <w:t xml:space="preserve"> </w:t>
      </w:r>
      <w:r>
        <w:t>论文使用的主要符号的意义和单位；</w:t>
      </w:r>
    </w:p>
    <w:p w14:paraId="616B4894" w14:textId="77777777" w:rsidR="00FB46B8" w:rsidRDefault="00000000">
      <w:pPr>
        <w:ind w:firstLine="480"/>
      </w:pPr>
      <w:r>
        <w:t>（</w:t>
      </w:r>
      <w:r>
        <w:t>5</w:t>
      </w:r>
      <w:r>
        <w:t>）</w:t>
      </w:r>
      <w:r>
        <w:t xml:space="preserve"> </w:t>
      </w:r>
      <w:r>
        <w:t>程序说明和程序全文；</w:t>
      </w:r>
    </w:p>
    <w:p w14:paraId="6BCC4B7A" w14:textId="77777777" w:rsidR="00FB46B8" w:rsidRDefault="00000000">
      <w:pPr>
        <w:ind w:firstLine="480"/>
      </w:pPr>
      <w:r>
        <w:t>（</w:t>
      </w:r>
      <w:r>
        <w:t>6</w:t>
      </w:r>
      <w:r>
        <w:t>）</w:t>
      </w:r>
      <w:r>
        <w:t xml:space="preserve"> </w:t>
      </w:r>
      <w:r>
        <w:t>调研报告；</w:t>
      </w:r>
    </w:p>
    <w:p w14:paraId="17786EE0" w14:textId="77777777" w:rsidR="00FB46B8" w:rsidRDefault="00000000">
      <w:pPr>
        <w:ind w:firstLine="480"/>
      </w:pPr>
      <w:r>
        <w:t>（</w:t>
      </w:r>
      <w:r>
        <w:t>7</w:t>
      </w:r>
      <w:r>
        <w:t>）</w:t>
      </w:r>
      <w:r>
        <w:t xml:space="preserve"> </w:t>
      </w:r>
      <w:r>
        <w:t>翻译部分有关说明。</w:t>
      </w:r>
    </w:p>
    <w:p w14:paraId="02423C0E" w14:textId="77777777" w:rsidR="00FB46B8" w:rsidRDefault="00000000">
      <w:pPr>
        <w:ind w:firstLine="480"/>
      </w:pPr>
      <w:r>
        <w:t>这部分内容可省略。如果省略，删掉此页。</w:t>
      </w:r>
    </w:p>
    <w:p w14:paraId="42068CCC" w14:textId="77777777" w:rsidR="00FB46B8" w:rsidRDefault="00000000">
      <w:pPr>
        <w:ind w:firstLine="480"/>
      </w:pPr>
      <w:r>
        <w:t>书写格式说明：</w:t>
      </w:r>
    </w:p>
    <w:p w14:paraId="1054524B" w14:textId="77777777" w:rsidR="00FB46B8" w:rsidRDefault="00000000">
      <w:pPr>
        <w:ind w:firstLine="480"/>
        <w:rPr>
          <w:shd w:val="clear" w:color="auto" w:fill="FFFF00"/>
        </w:rPr>
      </w:pPr>
      <w:r>
        <w:rPr>
          <w:shd w:val="clear" w:color="auto" w:fill="FFFF00"/>
        </w:rPr>
        <w:t>标题</w:t>
      </w:r>
      <w:r>
        <w:rPr>
          <w:shd w:val="clear" w:color="auto" w:fill="FFFF00"/>
        </w:rPr>
        <w:t>“</w:t>
      </w:r>
      <w:r>
        <w:rPr>
          <w:shd w:val="clear" w:color="auto" w:fill="FFFF00"/>
        </w:rPr>
        <w:t>附录</w:t>
      </w:r>
      <w:proofErr w:type="gramStart"/>
      <w:r>
        <w:rPr>
          <w:shd w:val="clear" w:color="auto" w:fill="FFFF00"/>
        </w:rPr>
        <w:t>一</w:t>
      </w:r>
      <w:proofErr w:type="gramEnd"/>
      <w:r>
        <w:t xml:space="preserve"> </w:t>
      </w:r>
      <w:r>
        <w:t>附录内容名称</w:t>
      </w:r>
      <w:r>
        <w:t>”</w:t>
      </w:r>
      <w:r>
        <w:t>选用样式中的</w:t>
      </w:r>
      <w:r>
        <w:t>“</w:t>
      </w:r>
      <w:r>
        <w:t>标题</w:t>
      </w:r>
      <w:r>
        <w:t>1”</w:t>
      </w:r>
      <w:r>
        <w:t>；</w:t>
      </w:r>
      <w:r>
        <w:rPr>
          <w:shd w:val="clear" w:color="auto" w:fill="FFFF00"/>
        </w:rPr>
        <w:t>字体：黑体，居中，字号：小三号，</w:t>
      </w:r>
      <w:r>
        <w:rPr>
          <w:shd w:val="clear" w:color="auto" w:fill="FFFF00"/>
        </w:rPr>
        <w:t>1.5</w:t>
      </w:r>
      <w:r>
        <w:rPr>
          <w:shd w:val="clear" w:color="auto" w:fill="FFFF00"/>
        </w:rPr>
        <w:t>倍行距，段后</w:t>
      </w:r>
      <w:r>
        <w:rPr>
          <w:shd w:val="clear" w:color="auto" w:fill="FFFF00"/>
        </w:rPr>
        <w:t>12</w:t>
      </w:r>
      <w:r>
        <w:rPr>
          <w:shd w:val="clear" w:color="auto" w:fill="FFFF00"/>
        </w:rPr>
        <w:t>磅，段前为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0DE5CC1C" w14:textId="77777777" w:rsidR="00FB46B8" w:rsidRDefault="00000000">
      <w:pPr>
        <w:ind w:firstLine="480"/>
        <w:rPr>
          <w:shd w:val="clear" w:color="auto" w:fill="FFFF00"/>
        </w:rPr>
      </w:pPr>
      <w:r>
        <w:t>附录正文选用模板中的样式所定义的</w:t>
      </w:r>
      <w:r>
        <w:t>“</w:t>
      </w:r>
      <w:r>
        <w:t>正文</w:t>
      </w:r>
      <w:r>
        <w:t>”</w:t>
      </w:r>
      <w:r>
        <w:t>，每段落首行缩进</w:t>
      </w:r>
      <w:r>
        <w:t>2</w:t>
      </w:r>
      <w:r>
        <w:t>字符；</w:t>
      </w:r>
      <w:r>
        <w:rPr>
          <w:shd w:val="clear" w:color="auto" w:fill="FFFF00"/>
        </w:rPr>
        <w:t>段落首行缩进</w:t>
      </w:r>
      <w:r>
        <w:rPr>
          <w:shd w:val="clear" w:color="auto" w:fill="FFFF00"/>
        </w:rPr>
        <w:t>2</w:t>
      </w:r>
      <w:r>
        <w:rPr>
          <w:shd w:val="clear" w:color="auto" w:fill="FFFF00"/>
        </w:rPr>
        <w:t>字，字体：宋体，字号：小四号，行距：多倍行距</w:t>
      </w:r>
      <w:r>
        <w:rPr>
          <w:shd w:val="clear" w:color="auto" w:fill="FFFF00"/>
        </w:rPr>
        <w:t>1.25</w:t>
      </w:r>
      <w:r>
        <w:rPr>
          <w:shd w:val="clear" w:color="auto" w:fill="FFFF00"/>
        </w:rPr>
        <w:t>，间距：段前、段后均为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43D3FEE0" w14:textId="77777777" w:rsidR="00FB46B8" w:rsidRDefault="00FB46B8">
      <w:pPr>
        <w:ind w:firstLine="480"/>
      </w:pPr>
    </w:p>
    <w:p w14:paraId="36E5B3C3" w14:textId="77777777" w:rsidR="00FB46B8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55" w:name="_Toc23670"/>
      <w:r>
        <w:rPr>
          <w:rFonts w:ascii="Times New Roman" w:hAnsi="Times New Roman"/>
        </w:rPr>
        <w:lastRenderedPageBreak/>
        <w:t>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谢</w:t>
      </w:r>
      <w:bookmarkEnd w:id="55"/>
    </w:p>
    <w:p w14:paraId="252E1842" w14:textId="77777777" w:rsidR="00FB46B8" w:rsidRDefault="00000000">
      <w:pPr>
        <w:ind w:firstLine="480"/>
      </w:pPr>
      <w:r>
        <w:t>毕业设计（论文）致谢中不得书写与毕业设计（论文）工作无关的人和事，对指导老师的致谢要实事求是。</w:t>
      </w:r>
    </w:p>
    <w:p w14:paraId="74655C56" w14:textId="77777777" w:rsidR="00FB46B8" w:rsidRDefault="00000000">
      <w:pPr>
        <w:ind w:firstLine="480"/>
      </w:pPr>
      <w:r>
        <w:t>对其他在本研究工作中提出建议和给予帮助的老师和同学，应在论文中做明确的说明并表示谢意。</w:t>
      </w:r>
    </w:p>
    <w:p w14:paraId="6F945091" w14:textId="77777777" w:rsidR="00FB46B8" w:rsidRDefault="00000000">
      <w:pPr>
        <w:ind w:firstLine="480"/>
        <w:rPr>
          <w:shd w:val="clear" w:color="auto" w:fill="FFFF00"/>
        </w:rPr>
      </w:pPr>
      <w:r>
        <w:rPr>
          <w:shd w:val="clear" w:color="auto" w:fill="FFFF00"/>
        </w:rPr>
        <w:t>这部分内容不可省略。</w:t>
      </w:r>
    </w:p>
    <w:p w14:paraId="27E3B84C" w14:textId="77777777" w:rsidR="00FB46B8" w:rsidRDefault="00000000">
      <w:pPr>
        <w:ind w:firstLine="480"/>
      </w:pPr>
      <w:r>
        <w:t>书写格式说明：</w:t>
      </w:r>
    </w:p>
    <w:p w14:paraId="66220B8E" w14:textId="77777777" w:rsidR="00FB46B8" w:rsidRDefault="00000000">
      <w:pPr>
        <w:ind w:firstLine="480"/>
        <w:rPr>
          <w:shd w:val="clear" w:color="auto" w:fill="FFFF00"/>
        </w:rPr>
      </w:pPr>
      <w:r>
        <w:rPr>
          <w:shd w:val="clear" w:color="auto" w:fill="FFFF00"/>
        </w:rPr>
        <w:t>标题</w:t>
      </w:r>
      <w:r>
        <w:rPr>
          <w:shd w:val="clear" w:color="auto" w:fill="FFFF00"/>
        </w:rPr>
        <w:t>“</w:t>
      </w:r>
      <w:r>
        <w:rPr>
          <w:shd w:val="clear" w:color="auto" w:fill="FFFF00"/>
        </w:rPr>
        <w:t>致谢</w:t>
      </w:r>
      <w:r>
        <w:rPr>
          <w:shd w:val="clear" w:color="auto" w:fill="FFFF00"/>
        </w:rPr>
        <w:t>”</w:t>
      </w:r>
      <w:r>
        <w:t>选用样式中的</w:t>
      </w:r>
      <w:r>
        <w:t>“</w:t>
      </w:r>
      <w:r>
        <w:t>标题</w:t>
      </w:r>
      <w:r>
        <w:t>1”</w:t>
      </w:r>
      <w:r>
        <w:t>；格式：</w:t>
      </w:r>
      <w:r>
        <w:rPr>
          <w:shd w:val="clear" w:color="auto" w:fill="FFFF00"/>
        </w:rPr>
        <w:t>居中，字体：黑体，字号：小三号，</w:t>
      </w:r>
      <w:r>
        <w:rPr>
          <w:shd w:val="clear" w:color="auto" w:fill="FFFF00"/>
        </w:rPr>
        <w:t>1.5</w:t>
      </w:r>
      <w:r>
        <w:rPr>
          <w:shd w:val="clear" w:color="auto" w:fill="FFFF00"/>
        </w:rPr>
        <w:t>倍行距，段后</w:t>
      </w:r>
      <w:r>
        <w:rPr>
          <w:shd w:val="clear" w:color="auto" w:fill="FFFF00"/>
        </w:rPr>
        <w:t>12</w:t>
      </w:r>
      <w:r>
        <w:rPr>
          <w:shd w:val="clear" w:color="auto" w:fill="FFFF00"/>
        </w:rPr>
        <w:t>磅，段前为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43223F85" w14:textId="77777777" w:rsidR="00FB46B8" w:rsidRDefault="00000000">
      <w:pPr>
        <w:ind w:firstLine="480"/>
        <w:rPr>
          <w:shd w:val="clear" w:color="auto" w:fill="FFFF00"/>
        </w:rPr>
      </w:pPr>
      <w:r>
        <w:rPr>
          <w:shd w:val="clear" w:color="auto" w:fill="FFFF00"/>
        </w:rPr>
        <w:t>致谢正文</w:t>
      </w:r>
      <w:r>
        <w:t>选用样式中的</w:t>
      </w:r>
      <w:r>
        <w:t>“</w:t>
      </w:r>
      <w:r>
        <w:t>正文</w:t>
      </w:r>
      <w:r>
        <w:t>”</w:t>
      </w:r>
      <w:r>
        <w:t>，</w:t>
      </w:r>
      <w:r>
        <w:rPr>
          <w:shd w:val="clear" w:color="auto" w:fill="FFFF00"/>
        </w:rPr>
        <w:t>每段落首行缩进</w:t>
      </w:r>
      <w:r>
        <w:rPr>
          <w:shd w:val="clear" w:color="auto" w:fill="FFFF00"/>
        </w:rPr>
        <w:t>2</w:t>
      </w:r>
      <w:r>
        <w:rPr>
          <w:shd w:val="clear" w:color="auto" w:fill="FFFF00"/>
        </w:rPr>
        <w:t>字符，字体：宋体，字号：小四号，行距：多倍行距</w:t>
      </w:r>
      <w:r>
        <w:rPr>
          <w:shd w:val="clear" w:color="auto" w:fill="FFFF00"/>
        </w:rPr>
        <w:t xml:space="preserve"> 1.25</w:t>
      </w:r>
      <w:r>
        <w:rPr>
          <w:shd w:val="clear" w:color="auto" w:fill="FFFF00"/>
        </w:rPr>
        <w:t>，间距：段前、段后均为</w:t>
      </w:r>
      <w:r>
        <w:rPr>
          <w:shd w:val="clear" w:color="auto" w:fill="FFFF00"/>
        </w:rPr>
        <w:t>0</w:t>
      </w:r>
      <w:r>
        <w:rPr>
          <w:shd w:val="clear" w:color="auto" w:fill="FFFF00"/>
        </w:rPr>
        <w:t>行。</w:t>
      </w:r>
    </w:p>
    <w:p w14:paraId="13EBB19A" w14:textId="77777777" w:rsidR="00FB46B8" w:rsidRDefault="00000000">
      <w:pPr>
        <w:ind w:firstLine="480"/>
      </w:pPr>
      <w:r>
        <w:t xml:space="preserve"> </w:t>
      </w:r>
    </w:p>
    <w:p w14:paraId="54092415" w14:textId="77777777" w:rsidR="002E5052" w:rsidRDefault="00000000">
      <w:pPr>
        <w:pStyle w:val="affff7"/>
        <w:rPr>
          <w:szCs w:val="21"/>
        </w:rPr>
      </w:pPr>
      <w:r>
        <w:t xml:space="preserve"> </w:t>
      </w:r>
    </w:p>
    <w:sectPr w:rsidR="002E5052">
      <w:pgSz w:w="11906" w:h="16838"/>
      <w:pgMar w:top="2268" w:right="1418" w:bottom="1418" w:left="1418" w:header="851" w:footer="851" w:gutter="0"/>
      <w:cols w:space="720"/>
      <w:docGrid w:type="lines" w:linePitch="3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8D9E1" w14:textId="77777777" w:rsidR="000D3B7B" w:rsidRDefault="000D3B7B">
      <w:pPr>
        <w:spacing w:line="240" w:lineRule="auto"/>
      </w:pPr>
      <w:r>
        <w:separator/>
      </w:r>
    </w:p>
  </w:endnote>
  <w:endnote w:type="continuationSeparator" w:id="0">
    <w:p w14:paraId="55716EFE" w14:textId="77777777" w:rsidR="000D3B7B" w:rsidRDefault="000D3B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书宋简体">
    <w:altName w:val="宋体"/>
    <w:charset w:val="86"/>
    <w:family w:val="script"/>
    <w:pitch w:val="default"/>
    <w:sig w:usb0="00000001" w:usb1="080E0000" w:usb2="00000010" w:usb3="00000000" w:csb0="00040000" w:csb1="00000000"/>
  </w:font>
  <w:font w:name="方正黑体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12D0" w14:textId="77777777" w:rsidR="00FB46B8" w:rsidRDefault="00FB46B8">
    <w:pPr>
      <w:pStyle w:val="af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7571" w14:textId="77777777" w:rsidR="00FB46B8" w:rsidRDefault="00FB46B8">
    <w:pPr>
      <w:pStyle w:val="aff6"/>
      <w:ind w:firstLine="360"/>
    </w:pPr>
  </w:p>
  <w:p w14:paraId="04C537D6" w14:textId="79A4DBC7" w:rsidR="00FB46B8" w:rsidRDefault="004030A0">
    <w:pPr>
      <w:pStyle w:val="aff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81C44F7" wp14:editId="2712070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270" b="1905"/>
              <wp:wrapNone/>
              <wp:docPr id="74360008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D85D6" w14:textId="77777777" w:rsidR="00FB46B8" w:rsidRDefault="00FB46B8">
                          <w:pPr>
                            <w:pStyle w:val="aff6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1C44F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48" type="#_x0000_t202" style="position:absolute;left:0;text-align:left;margin-left:0;margin-top:0;width:9.05pt;height:10.35pt;z-index:2516556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" filled="f" stroked="f">
              <v:textbox style="mso-fit-shape-to-text:t" inset="0,0,0,0">
                <w:txbxContent>
                  <w:p w14:paraId="625D85D6" w14:textId="77777777" w:rsidR="00000000" w:rsidRDefault="00000000">
                    <w:pPr>
                      <w:pStyle w:val="aff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353E" w14:textId="77777777" w:rsidR="00FB46B8" w:rsidRDefault="00FB46B8">
    <w:pPr>
      <w:pStyle w:val="aff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939C" w14:textId="77777777" w:rsidR="00FB46B8" w:rsidRDefault="00FB46B8">
    <w:pPr>
      <w:pStyle w:val="aff6"/>
      <w:ind w:firstLine="360"/>
    </w:pPr>
  </w:p>
  <w:p w14:paraId="7B4A95AB" w14:textId="374ABEC7" w:rsidR="00FB46B8" w:rsidRDefault="004030A0">
    <w:pPr>
      <w:pStyle w:val="aff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F8E5BC5" wp14:editId="2324011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131445"/>
              <wp:effectExtent l="0" t="0" r="1270" b="1905"/>
              <wp:wrapNone/>
              <wp:docPr id="678516939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58923" w14:textId="77777777" w:rsidR="00FB46B8" w:rsidRDefault="00000000">
                          <w:pPr>
                            <w:pStyle w:val="aff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8E5BC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9" type="#_x0000_t202" style="position:absolute;left:0;text-align:left;margin-left:0;margin-top:0;width:3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" filled="f" stroked="f">
              <v:textbox style="mso-fit-shape-to-text:t" inset="0,0,0,0">
                <w:txbxContent>
                  <w:p w14:paraId="27B58923" w14:textId="77777777" w:rsidR="00000000" w:rsidRDefault="00000000">
                    <w:pPr>
                      <w:pStyle w:val="aff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 w:val="en-US" w:eastAsia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D337" w14:textId="77777777" w:rsidR="00FB46B8" w:rsidRDefault="00FB46B8">
    <w:pPr>
      <w:pStyle w:val="aff6"/>
      <w:ind w:firstLine="360"/>
    </w:pPr>
  </w:p>
  <w:p w14:paraId="1942CDF5" w14:textId="35CE59A6" w:rsidR="00FB46B8" w:rsidRDefault="004030A0">
    <w:pPr>
      <w:pStyle w:val="aff6"/>
      <w:tabs>
        <w:tab w:val="center" w:pos="4715"/>
      </w:tabs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637C91" wp14:editId="3FF5050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4800" cy="131445"/>
              <wp:effectExtent l="0" t="0" r="1270" b="1905"/>
              <wp:wrapNone/>
              <wp:docPr id="1071559157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ED019" w14:textId="77777777" w:rsidR="00FB46B8" w:rsidRDefault="00000000">
                          <w:pPr>
                            <w:pStyle w:val="aff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37C91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50" type="#_x0000_t202" style="position:absolute;left:0;text-align:left;margin-left:0;margin-top:0;width:24pt;height:10.35pt;z-index:25165875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" filled="f" stroked="f">
              <v:textbox style="mso-fit-shape-to-text:t" inset="0,0,0,0">
                <w:txbxContent>
                  <w:p w14:paraId="09BED019" w14:textId="77777777" w:rsidR="00000000" w:rsidRDefault="00000000">
                    <w:pPr>
                      <w:pStyle w:val="aff6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 w:val="en-US" w:eastAsia="zh-CN"/>
                      </w:rPr>
                      <w:t>I</w:t>
                    </w:r>
                    <w:r>
                      <w:rPr>
                        <w:lang w:val="en-US" w:eastAsia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D6F5" w14:textId="77777777" w:rsidR="00FB46B8" w:rsidRDefault="00FB46B8">
    <w:pPr>
      <w:pStyle w:val="aff6"/>
      <w:ind w:firstLine="360"/>
    </w:pPr>
  </w:p>
  <w:p w14:paraId="705957C2" w14:textId="0F53920A" w:rsidR="00FB46B8" w:rsidRDefault="004030A0">
    <w:pPr>
      <w:pStyle w:val="aff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AEA503" wp14:editId="0F00088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2900" cy="131445"/>
              <wp:effectExtent l="0" t="0" r="3175" b="1905"/>
              <wp:wrapNone/>
              <wp:docPr id="145265269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1D98D" w14:textId="77777777" w:rsidR="00FB46B8" w:rsidRDefault="00000000">
                          <w:pPr>
                            <w:pStyle w:val="aff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AEA50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51" type="#_x0000_t202" style="position:absolute;left:0;text-align:left;margin-left:0;margin-top:0;width:27pt;height:10.35pt;z-index:2516567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" filled="f" stroked="f">
              <v:textbox style="mso-fit-shape-to-text:t" inset="0,0,0,0">
                <w:txbxContent>
                  <w:p w14:paraId="1A31D98D" w14:textId="77777777" w:rsidR="00000000" w:rsidRDefault="00000000">
                    <w:pPr>
                      <w:pStyle w:val="aff6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 w:val="en-US" w:eastAsia="zh-CN"/>
                      </w:rPr>
                      <w:t>I</w:t>
                    </w:r>
                    <w:r>
                      <w:rPr>
                        <w:lang w:val="en-US" w:eastAsia="zh-CN"/>
                      </w:rPr>
                      <w:t>V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2588" w14:textId="77777777" w:rsidR="00FB46B8" w:rsidRDefault="00FB46B8">
    <w:pPr>
      <w:pStyle w:val="aff6"/>
      <w:ind w:firstLine="360"/>
    </w:pPr>
  </w:p>
  <w:p w14:paraId="7208ADD1" w14:textId="7B87A8B0" w:rsidR="00FB46B8" w:rsidRDefault="004030A0">
    <w:pPr>
      <w:pStyle w:val="aff6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8FD31DE" wp14:editId="75F9643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47955"/>
              <wp:effectExtent l="0" t="0" r="1270" b="4445"/>
              <wp:wrapNone/>
              <wp:docPr id="56464350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47726C" w14:textId="77777777" w:rsidR="00FB46B8" w:rsidRDefault="00000000">
                          <w:pPr>
                            <w:pStyle w:val="aff6"/>
                            <w:ind w:firstLine="36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</w:rPr>
                            <w:t>10</w:t>
                          </w:r>
                          <w:r>
                            <w:rPr>
                              <w:rFonts w:ascii="宋体" w:hAnsi="宋体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FD31DE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52" type="#_x0000_t202" style="position:absolute;left:0;text-align:left;margin-left:0;margin-top:0;width:22.55pt;height:11.65pt;z-index:25165977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" filled="f" stroked="f">
              <v:textbox style="mso-fit-shape-to-text:t" inset="0,0,0,0">
                <w:txbxContent>
                  <w:p w14:paraId="4347726C" w14:textId="77777777" w:rsidR="00000000" w:rsidRDefault="00000000">
                    <w:pPr>
                      <w:pStyle w:val="aff6"/>
                      <w:ind w:firstLine="360"/>
                      <w:rPr>
                        <w:rFonts w:ascii="宋体"/>
                      </w:rPr>
                    </w:pPr>
                    <w:r>
                      <w:rPr>
                        <w:rFonts w:ascii="宋体" w:hAnsi="宋体"/>
                      </w:rPr>
                      <w:fldChar w:fldCharType="begin"/>
                    </w:r>
                    <w:r>
                      <w:rPr>
                        <w:rFonts w:ascii="宋体" w:hAnsi="宋体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</w:rPr>
                      <w:fldChar w:fldCharType="separate"/>
                    </w:r>
                    <w:r>
                      <w:rPr>
                        <w:rFonts w:ascii="宋体" w:hAnsi="宋体"/>
                        <w:lang w:val="en-US" w:eastAsia="zh-CN"/>
                      </w:rPr>
                      <w:t>1</w:t>
                    </w:r>
                    <w:r>
                      <w:rPr>
                        <w:rFonts w:ascii="宋体" w:hAnsi="宋体"/>
                        <w:lang w:val="en-US" w:eastAsia="zh-CN"/>
                      </w:rPr>
                      <w:t>0</w:t>
                    </w:r>
                    <w:r>
                      <w:rPr>
                        <w:rFonts w:ascii="宋体" w:hAnsi="宋体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6C11" w14:textId="77777777" w:rsidR="000D3B7B" w:rsidRDefault="000D3B7B">
      <w:pPr>
        <w:spacing w:line="240" w:lineRule="auto"/>
      </w:pPr>
      <w:r>
        <w:separator/>
      </w:r>
    </w:p>
  </w:footnote>
  <w:footnote w:type="continuationSeparator" w:id="0">
    <w:p w14:paraId="0DEC6110" w14:textId="77777777" w:rsidR="000D3B7B" w:rsidRDefault="000D3B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3A8D" w14:textId="77777777" w:rsidR="00FB46B8" w:rsidRDefault="00FB46B8">
    <w:pPr>
      <w:pStyle w:val="aff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59DEA" w14:textId="77777777" w:rsidR="00FB46B8" w:rsidRDefault="00000000">
    <w:pPr>
      <w:pStyle w:val="aff9"/>
      <w:pBdr>
        <w:bottom w:val="single" w:sz="4" w:space="1" w:color="auto"/>
      </w:pBdr>
    </w:pPr>
    <w:r>
      <w:rPr>
        <w:rFonts w:hint="eastAsia"/>
      </w:rPr>
      <w:t>成都大学本科毕业设计（论文）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D67A" w14:textId="77777777" w:rsidR="00FB46B8" w:rsidRDefault="00000000">
    <w:pPr>
      <w:pStyle w:val="aff9"/>
      <w:pBdr>
        <w:bottom w:val="single" w:sz="4" w:space="1" w:color="auto"/>
      </w:pBdr>
    </w:pPr>
    <w:r>
      <w:rPr>
        <w:rFonts w:hint="eastAsia"/>
      </w:rPr>
      <w:t>成都大学本科毕业设计（</w:t>
    </w:r>
    <w:r>
      <w:rPr>
        <w:rFonts w:hint="eastAsia"/>
      </w:rPr>
      <w:t>论文）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B901" w14:textId="77777777" w:rsidR="00FB46B8" w:rsidRDefault="00000000">
    <w:pPr>
      <w:pStyle w:val="aff9"/>
      <w:pBdr>
        <w:bottom w:val="single" w:sz="4" w:space="1" w:color="auto"/>
      </w:pBdr>
    </w:pPr>
    <w:r>
      <w:rPr>
        <w:rFonts w:hint="eastAsia"/>
      </w:rPr>
      <w:t>成都大学本科毕业设计（</w:t>
    </w:r>
    <w:r>
      <w:rPr>
        <w:rFonts w:hint="eastAsia"/>
      </w:rPr>
      <w:t>论文）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D78A" w14:textId="77777777" w:rsidR="00FB46B8" w:rsidRDefault="00000000">
    <w:pPr>
      <w:pStyle w:val="aff9"/>
      <w:pBdr>
        <w:bottom w:val="single" w:sz="4" w:space="0" w:color="auto"/>
      </w:pBdr>
    </w:pPr>
    <w:r>
      <w:rPr>
        <w:rFonts w:hint="eastAsia"/>
      </w:rPr>
      <w:t>成都大学本科毕业设计（</w:t>
    </w:r>
    <w:r>
      <w:rPr>
        <w:rFonts w:hint="eastAsia"/>
      </w:rPr>
      <w:t>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6C302"/>
    <w:multiLevelType w:val="singleLevel"/>
    <w:tmpl w:val="A8D6C302"/>
    <w:lvl w:ilvl="0">
      <w:start w:val="1"/>
      <w:numFmt w:val="decimal"/>
      <w:suff w:val="space"/>
      <w:lvlText w:val="（%1）"/>
      <w:lvlJc w:val="left"/>
      <w:rPr>
        <w:rFonts w:cs="Times New Roman"/>
      </w:rPr>
    </w:lvl>
  </w:abstractNum>
  <w:abstractNum w:abstractNumId="1" w15:restartNumberingAfterBreak="0">
    <w:nsid w:val="E22ADC38"/>
    <w:multiLevelType w:val="singleLevel"/>
    <w:tmpl w:val="E22ADC38"/>
    <w:lvl w:ilvl="0">
      <w:start w:val="1"/>
      <w:numFmt w:val="decimal"/>
      <w:lvlText w:val="(%1)"/>
      <w:lvlJc w:val="left"/>
      <w:pPr>
        <w:ind w:left="425" w:hanging="425"/>
      </w:pPr>
      <w:rPr>
        <w:rFonts w:cs="Times New Roman" w:hint="default"/>
      </w:rPr>
    </w:lvl>
  </w:abstractNum>
  <w:abstractNum w:abstractNumId="2" w15:restartNumberingAfterBreak="0">
    <w:nsid w:val="EC050EA9"/>
    <w:multiLevelType w:val="singleLevel"/>
    <w:tmpl w:val="EC050EA9"/>
    <w:lvl w:ilvl="0">
      <w:start w:val="1"/>
      <w:numFmt w:val="decimal"/>
      <w:lvlText w:val="(%1)"/>
      <w:lvlJc w:val="left"/>
      <w:pPr>
        <w:ind w:left="425" w:hanging="425"/>
      </w:pPr>
      <w:rPr>
        <w:rFonts w:cs="Times New Roman" w:hint="default"/>
      </w:rPr>
    </w:lvl>
  </w:abstractNum>
  <w:abstractNum w:abstractNumId="3" w15:restartNumberingAfterBreak="0">
    <w:nsid w:val="F0153DBF"/>
    <w:multiLevelType w:val="singleLevel"/>
    <w:tmpl w:val="F0153DBF"/>
    <w:lvl w:ilvl="0">
      <w:start w:val="1"/>
      <w:numFmt w:val="decimal"/>
      <w:lvlText w:val="(%1)"/>
      <w:lvlJc w:val="left"/>
      <w:pPr>
        <w:ind w:left="425" w:hanging="425"/>
      </w:pPr>
      <w:rPr>
        <w:rFonts w:cs="Times New Roman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1FC51326"/>
    <w:multiLevelType w:val="multilevel"/>
    <w:tmpl w:val="1FC51326"/>
    <w:lvl w:ilvl="0">
      <w:start w:val="5"/>
      <w:numFmt w:val="decimal"/>
      <w:lvlText w:val="(%1)"/>
      <w:lvlJc w:val="left"/>
      <w:pPr>
        <w:ind w:left="900" w:hanging="42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25340B82"/>
    <w:multiLevelType w:val="singleLevel"/>
    <w:tmpl w:val="25340B82"/>
    <w:lvl w:ilvl="0">
      <w:start w:val="1"/>
      <w:numFmt w:val="decimal"/>
      <w:lvlText w:val="(%1)"/>
      <w:lvlJc w:val="left"/>
      <w:pPr>
        <w:ind w:left="425" w:hanging="425"/>
      </w:pPr>
      <w:rPr>
        <w:rFonts w:cs="Times New Roman" w:hint="default"/>
      </w:rPr>
    </w:lvl>
  </w:abstractNum>
  <w:abstractNum w:abstractNumId="16" w15:restartNumberingAfterBreak="0">
    <w:nsid w:val="4D1D2E80"/>
    <w:multiLevelType w:val="singleLevel"/>
    <w:tmpl w:val="4D1D2E80"/>
    <w:lvl w:ilvl="0">
      <w:start w:val="1"/>
      <w:numFmt w:val="decimal"/>
      <w:lvlText w:val="(%1)"/>
      <w:lvlJc w:val="left"/>
      <w:pPr>
        <w:tabs>
          <w:tab w:val="num" w:pos="397"/>
        </w:tabs>
        <w:ind w:left="420" w:hanging="420"/>
      </w:pPr>
      <w:rPr>
        <w:rFonts w:cs="Times New Roman" w:hint="default"/>
      </w:rPr>
    </w:lvl>
  </w:abstractNum>
  <w:abstractNum w:abstractNumId="17" w15:restartNumberingAfterBreak="0">
    <w:nsid w:val="5040B42E"/>
    <w:multiLevelType w:val="singleLevel"/>
    <w:tmpl w:val="5040B42E"/>
    <w:lvl w:ilvl="0">
      <w:start w:val="1"/>
      <w:numFmt w:val="decimal"/>
      <w:lvlText w:val="(%1)"/>
      <w:lvlJc w:val="left"/>
      <w:pPr>
        <w:ind w:left="425" w:hanging="425"/>
      </w:pPr>
      <w:rPr>
        <w:rFonts w:cs="Times New Roman" w:hint="default"/>
      </w:rPr>
    </w:lvl>
  </w:abstractNum>
  <w:num w:numId="1" w16cid:durableId="1021972812">
    <w:abstractNumId w:val="7"/>
  </w:num>
  <w:num w:numId="2" w16cid:durableId="1424496427">
    <w:abstractNumId w:val="9"/>
  </w:num>
  <w:num w:numId="3" w16cid:durableId="1978140479">
    <w:abstractNumId w:val="12"/>
  </w:num>
  <w:num w:numId="4" w16cid:durableId="1002665555">
    <w:abstractNumId w:val="13"/>
  </w:num>
  <w:num w:numId="5" w16cid:durableId="641347501">
    <w:abstractNumId w:val="10"/>
  </w:num>
  <w:num w:numId="6" w16cid:durableId="1187792175">
    <w:abstractNumId w:val="6"/>
  </w:num>
  <w:num w:numId="7" w16cid:durableId="1640265715">
    <w:abstractNumId w:val="11"/>
  </w:num>
  <w:num w:numId="8" w16cid:durableId="2116711691">
    <w:abstractNumId w:val="8"/>
  </w:num>
  <w:num w:numId="9" w16cid:durableId="2047679395">
    <w:abstractNumId w:val="5"/>
  </w:num>
  <w:num w:numId="10" w16cid:durableId="1673146839">
    <w:abstractNumId w:val="4"/>
  </w:num>
  <w:num w:numId="11" w16cid:durableId="1053381408">
    <w:abstractNumId w:val="15"/>
  </w:num>
  <w:num w:numId="12" w16cid:durableId="857696705">
    <w:abstractNumId w:val="2"/>
  </w:num>
  <w:num w:numId="13" w16cid:durableId="1495225148">
    <w:abstractNumId w:val="1"/>
  </w:num>
  <w:num w:numId="14" w16cid:durableId="2098744547">
    <w:abstractNumId w:val="16"/>
  </w:num>
  <w:num w:numId="15" w16cid:durableId="2007129857">
    <w:abstractNumId w:val="14"/>
  </w:num>
  <w:num w:numId="16" w16cid:durableId="1836919998">
    <w:abstractNumId w:val="17"/>
  </w:num>
  <w:num w:numId="17" w16cid:durableId="922838412">
    <w:abstractNumId w:val="3"/>
  </w:num>
  <w:num w:numId="18" w16cid:durableId="182859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E3ZWRhY2ZiMTIzMzc1YjE0MTIwYzY1NzQwZmVjY2EifQ=="/>
  </w:docVars>
  <w:rsids>
    <w:rsidRoot w:val="6D9400DF"/>
    <w:rsid w:val="0003598A"/>
    <w:rsid w:val="00036B00"/>
    <w:rsid w:val="0003727A"/>
    <w:rsid w:val="000567E1"/>
    <w:rsid w:val="00064DC6"/>
    <w:rsid w:val="000808E7"/>
    <w:rsid w:val="000956B1"/>
    <w:rsid w:val="00095EC3"/>
    <w:rsid w:val="000A049C"/>
    <w:rsid w:val="000A27F8"/>
    <w:rsid w:val="000A67DE"/>
    <w:rsid w:val="000B60A6"/>
    <w:rsid w:val="000C3A66"/>
    <w:rsid w:val="000C5D6F"/>
    <w:rsid w:val="000D3434"/>
    <w:rsid w:val="000D3697"/>
    <w:rsid w:val="000D3B7B"/>
    <w:rsid w:val="000E1CF5"/>
    <w:rsid w:val="000F0B96"/>
    <w:rsid w:val="00120512"/>
    <w:rsid w:val="00120DEA"/>
    <w:rsid w:val="00124A41"/>
    <w:rsid w:val="00124AD4"/>
    <w:rsid w:val="00127735"/>
    <w:rsid w:val="00165070"/>
    <w:rsid w:val="001719D3"/>
    <w:rsid w:val="001940C0"/>
    <w:rsid w:val="0019486B"/>
    <w:rsid w:val="001A2547"/>
    <w:rsid w:val="001A7039"/>
    <w:rsid w:val="001B7233"/>
    <w:rsid w:val="001C1245"/>
    <w:rsid w:val="001F4CAF"/>
    <w:rsid w:val="001F5ACF"/>
    <w:rsid w:val="002018F9"/>
    <w:rsid w:val="00204B4D"/>
    <w:rsid w:val="00212299"/>
    <w:rsid w:val="002157B1"/>
    <w:rsid w:val="00217281"/>
    <w:rsid w:val="00232067"/>
    <w:rsid w:val="002426D4"/>
    <w:rsid w:val="002507DE"/>
    <w:rsid w:val="00261185"/>
    <w:rsid w:val="00262056"/>
    <w:rsid w:val="002637E6"/>
    <w:rsid w:val="002667BE"/>
    <w:rsid w:val="0027020C"/>
    <w:rsid w:val="00293042"/>
    <w:rsid w:val="00295024"/>
    <w:rsid w:val="00295E7D"/>
    <w:rsid w:val="002A2421"/>
    <w:rsid w:val="002A2D11"/>
    <w:rsid w:val="002A491D"/>
    <w:rsid w:val="002B2790"/>
    <w:rsid w:val="002C3B83"/>
    <w:rsid w:val="002D493D"/>
    <w:rsid w:val="002E3B51"/>
    <w:rsid w:val="002E5052"/>
    <w:rsid w:val="002F0CFB"/>
    <w:rsid w:val="002F682E"/>
    <w:rsid w:val="00317146"/>
    <w:rsid w:val="0032612F"/>
    <w:rsid w:val="00342F04"/>
    <w:rsid w:val="00343E03"/>
    <w:rsid w:val="00352A07"/>
    <w:rsid w:val="00381BE7"/>
    <w:rsid w:val="003855D2"/>
    <w:rsid w:val="00385843"/>
    <w:rsid w:val="00393354"/>
    <w:rsid w:val="003A04EE"/>
    <w:rsid w:val="003A1977"/>
    <w:rsid w:val="003B3DBF"/>
    <w:rsid w:val="003B5038"/>
    <w:rsid w:val="003B64B2"/>
    <w:rsid w:val="003B6B72"/>
    <w:rsid w:val="003C413B"/>
    <w:rsid w:val="003D03DB"/>
    <w:rsid w:val="003E792F"/>
    <w:rsid w:val="003F40BE"/>
    <w:rsid w:val="00402290"/>
    <w:rsid w:val="004030A0"/>
    <w:rsid w:val="00436F98"/>
    <w:rsid w:val="004478D2"/>
    <w:rsid w:val="004655C3"/>
    <w:rsid w:val="0046695C"/>
    <w:rsid w:val="004727CD"/>
    <w:rsid w:val="00491D13"/>
    <w:rsid w:val="00492CA4"/>
    <w:rsid w:val="004A225A"/>
    <w:rsid w:val="004A41E7"/>
    <w:rsid w:val="004A71F3"/>
    <w:rsid w:val="004B2666"/>
    <w:rsid w:val="004C167D"/>
    <w:rsid w:val="004D7C6D"/>
    <w:rsid w:val="004E591A"/>
    <w:rsid w:val="004E6AAC"/>
    <w:rsid w:val="004E73D6"/>
    <w:rsid w:val="004F4700"/>
    <w:rsid w:val="004F616D"/>
    <w:rsid w:val="00502882"/>
    <w:rsid w:val="005060CE"/>
    <w:rsid w:val="005115C1"/>
    <w:rsid w:val="00513839"/>
    <w:rsid w:val="00555A4B"/>
    <w:rsid w:val="00555E3C"/>
    <w:rsid w:val="0056107E"/>
    <w:rsid w:val="00561EE3"/>
    <w:rsid w:val="005718F5"/>
    <w:rsid w:val="005854F6"/>
    <w:rsid w:val="00592FF7"/>
    <w:rsid w:val="00594522"/>
    <w:rsid w:val="005A7B0D"/>
    <w:rsid w:val="005C051B"/>
    <w:rsid w:val="005C28B9"/>
    <w:rsid w:val="005D1805"/>
    <w:rsid w:val="005D5BB8"/>
    <w:rsid w:val="005E4EB7"/>
    <w:rsid w:val="005E7748"/>
    <w:rsid w:val="006100E2"/>
    <w:rsid w:val="00610610"/>
    <w:rsid w:val="006258EE"/>
    <w:rsid w:val="00627A7F"/>
    <w:rsid w:val="0063135D"/>
    <w:rsid w:val="006321D2"/>
    <w:rsid w:val="006353A5"/>
    <w:rsid w:val="00640B97"/>
    <w:rsid w:val="00647B81"/>
    <w:rsid w:val="00675E2C"/>
    <w:rsid w:val="006836AA"/>
    <w:rsid w:val="006938B7"/>
    <w:rsid w:val="006C1793"/>
    <w:rsid w:val="006E612C"/>
    <w:rsid w:val="006F7856"/>
    <w:rsid w:val="0071033D"/>
    <w:rsid w:val="00710513"/>
    <w:rsid w:val="007220C4"/>
    <w:rsid w:val="007225D9"/>
    <w:rsid w:val="0072344A"/>
    <w:rsid w:val="00737E5C"/>
    <w:rsid w:val="00761D51"/>
    <w:rsid w:val="00770226"/>
    <w:rsid w:val="007806CC"/>
    <w:rsid w:val="00787561"/>
    <w:rsid w:val="007A396C"/>
    <w:rsid w:val="007A593C"/>
    <w:rsid w:val="007B1DC7"/>
    <w:rsid w:val="007C046A"/>
    <w:rsid w:val="007D22B9"/>
    <w:rsid w:val="007D2E22"/>
    <w:rsid w:val="007E7054"/>
    <w:rsid w:val="007E7608"/>
    <w:rsid w:val="007F6024"/>
    <w:rsid w:val="007F7458"/>
    <w:rsid w:val="00803269"/>
    <w:rsid w:val="0081431E"/>
    <w:rsid w:val="00815050"/>
    <w:rsid w:val="00815DF3"/>
    <w:rsid w:val="00833D6E"/>
    <w:rsid w:val="00850EA1"/>
    <w:rsid w:val="00861942"/>
    <w:rsid w:val="008732B2"/>
    <w:rsid w:val="008816FE"/>
    <w:rsid w:val="0088717D"/>
    <w:rsid w:val="008A01E9"/>
    <w:rsid w:val="008A1795"/>
    <w:rsid w:val="008A4541"/>
    <w:rsid w:val="008B04D9"/>
    <w:rsid w:val="008C424C"/>
    <w:rsid w:val="008D18DC"/>
    <w:rsid w:val="008D25E6"/>
    <w:rsid w:val="008D7E49"/>
    <w:rsid w:val="008E0695"/>
    <w:rsid w:val="008E613E"/>
    <w:rsid w:val="00915BA0"/>
    <w:rsid w:val="009619B3"/>
    <w:rsid w:val="00985A33"/>
    <w:rsid w:val="00991689"/>
    <w:rsid w:val="009A168C"/>
    <w:rsid w:val="009A275D"/>
    <w:rsid w:val="009A7CD6"/>
    <w:rsid w:val="009B067A"/>
    <w:rsid w:val="009B5547"/>
    <w:rsid w:val="009D24FA"/>
    <w:rsid w:val="009D3A64"/>
    <w:rsid w:val="009E434E"/>
    <w:rsid w:val="009F04D7"/>
    <w:rsid w:val="00A07B5F"/>
    <w:rsid w:val="00A36792"/>
    <w:rsid w:val="00A50AC4"/>
    <w:rsid w:val="00A51D44"/>
    <w:rsid w:val="00A716B1"/>
    <w:rsid w:val="00A85534"/>
    <w:rsid w:val="00A95B09"/>
    <w:rsid w:val="00AB045F"/>
    <w:rsid w:val="00AB508C"/>
    <w:rsid w:val="00AB63A5"/>
    <w:rsid w:val="00AC4BC3"/>
    <w:rsid w:val="00AF58F7"/>
    <w:rsid w:val="00B124D6"/>
    <w:rsid w:val="00B218A1"/>
    <w:rsid w:val="00B21BA1"/>
    <w:rsid w:val="00B34145"/>
    <w:rsid w:val="00B347C8"/>
    <w:rsid w:val="00B41366"/>
    <w:rsid w:val="00B41AF0"/>
    <w:rsid w:val="00B46819"/>
    <w:rsid w:val="00B616E3"/>
    <w:rsid w:val="00B7231F"/>
    <w:rsid w:val="00B82190"/>
    <w:rsid w:val="00B966B4"/>
    <w:rsid w:val="00BA018F"/>
    <w:rsid w:val="00BA0E0B"/>
    <w:rsid w:val="00BA2171"/>
    <w:rsid w:val="00BA28E9"/>
    <w:rsid w:val="00BA3BF3"/>
    <w:rsid w:val="00BA4B81"/>
    <w:rsid w:val="00BF7C0B"/>
    <w:rsid w:val="00C0348B"/>
    <w:rsid w:val="00C06237"/>
    <w:rsid w:val="00C4066E"/>
    <w:rsid w:val="00C424FF"/>
    <w:rsid w:val="00C4683C"/>
    <w:rsid w:val="00C50FEF"/>
    <w:rsid w:val="00C81606"/>
    <w:rsid w:val="00C84635"/>
    <w:rsid w:val="00CA7E55"/>
    <w:rsid w:val="00CB6D43"/>
    <w:rsid w:val="00CC235C"/>
    <w:rsid w:val="00CE109E"/>
    <w:rsid w:val="00CE4E41"/>
    <w:rsid w:val="00CF6118"/>
    <w:rsid w:val="00D0085F"/>
    <w:rsid w:val="00D01707"/>
    <w:rsid w:val="00D02359"/>
    <w:rsid w:val="00D06D6D"/>
    <w:rsid w:val="00D106AE"/>
    <w:rsid w:val="00D3118D"/>
    <w:rsid w:val="00D42C9D"/>
    <w:rsid w:val="00D511C3"/>
    <w:rsid w:val="00D535A9"/>
    <w:rsid w:val="00D57760"/>
    <w:rsid w:val="00D66E23"/>
    <w:rsid w:val="00D93CA5"/>
    <w:rsid w:val="00D95CA6"/>
    <w:rsid w:val="00D962CE"/>
    <w:rsid w:val="00D964CC"/>
    <w:rsid w:val="00DA56DD"/>
    <w:rsid w:val="00DE327C"/>
    <w:rsid w:val="00E244EF"/>
    <w:rsid w:val="00E41E29"/>
    <w:rsid w:val="00E42AEB"/>
    <w:rsid w:val="00E43B43"/>
    <w:rsid w:val="00E57A34"/>
    <w:rsid w:val="00E70930"/>
    <w:rsid w:val="00EA4B02"/>
    <w:rsid w:val="00EA5B24"/>
    <w:rsid w:val="00EE1587"/>
    <w:rsid w:val="00EE2B09"/>
    <w:rsid w:val="00EE676C"/>
    <w:rsid w:val="00EF4EE3"/>
    <w:rsid w:val="00F01C94"/>
    <w:rsid w:val="00F04A09"/>
    <w:rsid w:val="00F12A1E"/>
    <w:rsid w:val="00F162D0"/>
    <w:rsid w:val="00F20CB0"/>
    <w:rsid w:val="00F224A8"/>
    <w:rsid w:val="00F26A6D"/>
    <w:rsid w:val="00F30899"/>
    <w:rsid w:val="00F313CD"/>
    <w:rsid w:val="00F40ED5"/>
    <w:rsid w:val="00F47F67"/>
    <w:rsid w:val="00F544A5"/>
    <w:rsid w:val="00F614B5"/>
    <w:rsid w:val="00F73EF4"/>
    <w:rsid w:val="00F830D6"/>
    <w:rsid w:val="00F9044C"/>
    <w:rsid w:val="00FA4BAB"/>
    <w:rsid w:val="00FB46B8"/>
    <w:rsid w:val="00FC018F"/>
    <w:rsid w:val="00FC4462"/>
    <w:rsid w:val="00FD5304"/>
    <w:rsid w:val="00FF7301"/>
    <w:rsid w:val="05B44411"/>
    <w:rsid w:val="06491079"/>
    <w:rsid w:val="1013587E"/>
    <w:rsid w:val="126A64C6"/>
    <w:rsid w:val="19105F49"/>
    <w:rsid w:val="1A263B3F"/>
    <w:rsid w:val="29370C09"/>
    <w:rsid w:val="2BBF03B9"/>
    <w:rsid w:val="2EBF0AA2"/>
    <w:rsid w:val="2EF575AF"/>
    <w:rsid w:val="305315D8"/>
    <w:rsid w:val="32F34F57"/>
    <w:rsid w:val="33DE310D"/>
    <w:rsid w:val="36095D16"/>
    <w:rsid w:val="39CE6752"/>
    <w:rsid w:val="3B635114"/>
    <w:rsid w:val="3B7139F2"/>
    <w:rsid w:val="40360E21"/>
    <w:rsid w:val="42CC44D1"/>
    <w:rsid w:val="47B7598D"/>
    <w:rsid w:val="4915446A"/>
    <w:rsid w:val="496D4A46"/>
    <w:rsid w:val="49D85AA9"/>
    <w:rsid w:val="4B10669D"/>
    <w:rsid w:val="4C377328"/>
    <w:rsid w:val="4E2F183B"/>
    <w:rsid w:val="55E20AEC"/>
    <w:rsid w:val="57463C24"/>
    <w:rsid w:val="595650B0"/>
    <w:rsid w:val="5C0C564E"/>
    <w:rsid w:val="5F7D2DB4"/>
    <w:rsid w:val="67B36B70"/>
    <w:rsid w:val="6C890F81"/>
    <w:rsid w:val="6D9400DF"/>
    <w:rsid w:val="6FFF46AA"/>
    <w:rsid w:val="70565551"/>
    <w:rsid w:val="796E403F"/>
    <w:rsid w:val="7D9F12DE"/>
    <w:rsid w:val="7EA4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A08EE2"/>
  <w15:chartTrackingRefBased/>
  <w15:docId w15:val="{C2BE1B2D-E658-4C3E-B69F-7A535D90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uiPriority="39"/>
    <w:lsdException w:name="toc 2" w:uiPriority="39"/>
    <w:lsdException w:name="toc 3" w:uiPriority="39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 w:unhideWhenUsed="1"/>
    <w:lsdException w:name="toc 8" w:locked="1" w:uiPriority="39" w:unhideWhenUsed="1"/>
    <w:lsdException w:name="toc 9" w:locked="1" w:uiPriority="39" w:unhideWhenUsed="1"/>
    <w:lsdException w:name="Normal Indent" w:locked="1" w:unhideWhenUsed="1"/>
    <w:lsdException w:name="footnote text" w:locked="1" w:unhideWhenUsed="1"/>
    <w:lsdException w:name="annotation text" w:locked="1" w:unhideWhenUsed="1"/>
    <w:lsdException w:name="index heading" w:locked="1" w:unhideWhenUsed="1"/>
    <w:lsdException w:name="caption" w:locked="1" w:uiPriority="35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locked="1" w:uiPriority="10" w:qFormat="1"/>
    <w:lsdException w:name="Closing" w:locked="1" w:unhideWhenUsed="1"/>
    <w:lsdException w:name="Signature" w:locked="1" w:unhideWhenUsed="1"/>
    <w:lsdException w:name="Default Paragraph Font" w:uiPriority="1" w:unhideWhenUsed="1"/>
    <w:lsdException w:name="Body Tex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locked="1" w:uiPriority="11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semiHidden="1" w:unhideWhenUsed="1"/>
    <w:lsdException w:name="HTML Bottom of Form" w:semiHidden="1" w:unhideWhenUsed="1"/>
    <w:lsdException w:name="Normal (Web)" w:locked="1" w:unhideWhenUsed="1"/>
    <w:lsdException w:name="HTML Acronym" w:locked="1" w:semiHidden="1" w:unhideWhenUsed="1"/>
    <w:lsdException w:name="HTML Address" w:locked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/>
    <w:lsdException w:name="Table Grid" w:locked="1"/>
    <w:lsdException w:name="Table Theme" w:locked="1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adjustRightInd w:val="0"/>
      <w:snapToGrid w:val="0"/>
      <w:spacing w:line="300" w:lineRule="auto"/>
    </w:pPr>
    <w:rPr>
      <w:kern w:val="2"/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pPr>
      <w:keepNext/>
      <w:keepLines/>
      <w:tabs>
        <w:tab w:val="left" w:pos="377"/>
      </w:tabs>
      <w:spacing w:after="240" w:line="360" w:lineRule="auto"/>
      <w:jc w:val="center"/>
      <w:outlineLvl w:val="0"/>
    </w:pPr>
    <w:rPr>
      <w:rFonts w:ascii="黑体" w:eastAsia="黑体" w:hAnsi="黑体"/>
      <w:bCs/>
      <w:kern w:val="44"/>
      <w:sz w:val="30"/>
      <w:szCs w:val="30"/>
    </w:rPr>
  </w:style>
  <w:style w:type="paragraph" w:styleId="21">
    <w:name w:val="heading 2"/>
    <w:basedOn w:val="a1"/>
    <w:next w:val="a1"/>
    <w:link w:val="22"/>
    <w:uiPriority w:val="99"/>
    <w:qFormat/>
    <w:pPr>
      <w:keepNext/>
      <w:keepLines/>
      <w:tabs>
        <w:tab w:val="left" w:pos="377"/>
      </w:tabs>
      <w:spacing w:line="360" w:lineRule="auto"/>
      <w:outlineLvl w:val="1"/>
    </w:pPr>
    <w:rPr>
      <w:rFonts w:ascii="黑体" w:eastAsia="黑体" w:hAnsi="黑体" w:cs="宋体"/>
      <w:bCs/>
      <w:sz w:val="28"/>
      <w:szCs w:val="28"/>
    </w:rPr>
  </w:style>
  <w:style w:type="paragraph" w:styleId="31">
    <w:name w:val="heading 3"/>
    <w:basedOn w:val="a1"/>
    <w:next w:val="a1"/>
    <w:link w:val="32"/>
    <w:uiPriority w:val="99"/>
    <w:qFormat/>
    <w:pPr>
      <w:keepNext/>
      <w:keepLines/>
      <w:spacing w:line="360" w:lineRule="auto"/>
      <w:outlineLvl w:val="2"/>
    </w:pPr>
    <w:rPr>
      <w:rFonts w:eastAsia="黑体"/>
    </w:rPr>
  </w:style>
  <w:style w:type="paragraph" w:styleId="41">
    <w:name w:val="heading 4"/>
    <w:basedOn w:val="a1"/>
    <w:next w:val="a1"/>
    <w:link w:val="42"/>
    <w:uiPriority w:val="9"/>
    <w:qFormat/>
    <w:locked/>
    <w:pPr>
      <w:keepNext/>
      <w:keepLines/>
      <w:spacing w:line="360" w:lineRule="auto"/>
      <w:outlineLvl w:val="3"/>
    </w:pPr>
    <w:rPr>
      <w:rFonts w:ascii="Calibri Light" w:eastAsia="楷体" w:hAnsi="Calibri Light"/>
      <w:bCs/>
      <w:szCs w:val="28"/>
    </w:rPr>
  </w:style>
  <w:style w:type="paragraph" w:styleId="51">
    <w:name w:val="heading 5"/>
    <w:basedOn w:val="a1"/>
    <w:next w:val="a1"/>
    <w:link w:val="52"/>
    <w:uiPriority w:val="9"/>
    <w:qFormat/>
    <w:locked/>
    <w:pPr>
      <w:keepNext/>
      <w:keepLines/>
      <w:spacing w:line="360" w:lineRule="auto"/>
      <w:outlineLvl w:val="4"/>
    </w:pPr>
    <w:rPr>
      <w:b/>
      <w:bCs/>
      <w:szCs w:val="28"/>
    </w:rPr>
  </w:style>
  <w:style w:type="paragraph" w:styleId="6">
    <w:name w:val="heading 6"/>
    <w:basedOn w:val="a1"/>
    <w:next w:val="a1"/>
    <w:link w:val="60"/>
    <w:uiPriority w:val="9"/>
    <w:qFormat/>
    <w:locked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1"/>
    <w:next w:val="a1"/>
    <w:link w:val="70"/>
    <w:uiPriority w:val="9"/>
    <w:qFormat/>
    <w:locked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uiPriority w:val="9"/>
    <w:qFormat/>
    <w:locked/>
    <w:pPr>
      <w:keepNext/>
      <w:keepLines/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1"/>
    <w:next w:val="a1"/>
    <w:link w:val="90"/>
    <w:uiPriority w:val="9"/>
    <w:qFormat/>
    <w:locked/>
    <w:pPr>
      <w:keepNext/>
      <w:keepLines/>
      <w:spacing w:before="240" w:after="64" w:line="320" w:lineRule="auto"/>
      <w:outlineLvl w:val="8"/>
    </w:pPr>
    <w:rPr>
      <w:rFonts w:ascii="Calibri Light" w:hAnsi="Calibri Light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lock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a6">
    <w:name w:val="宏文本 字符"/>
    <w:link w:val="a5"/>
    <w:uiPriority w:val="99"/>
    <w:semiHidden/>
    <w:rPr>
      <w:rFonts w:ascii="Courier New" w:hAnsi="Courier New" w:cs="Courier New"/>
      <w:kern w:val="2"/>
      <w:sz w:val="24"/>
      <w:szCs w:val="24"/>
    </w:rPr>
  </w:style>
  <w:style w:type="character" w:customStyle="1" w:styleId="10">
    <w:name w:val="标题 1 字符"/>
    <w:link w:val="1"/>
    <w:uiPriority w:val="99"/>
    <w:locked/>
    <w:rPr>
      <w:rFonts w:ascii="黑体" w:eastAsia="黑体" w:hAnsi="黑体"/>
      <w:bCs/>
      <w:kern w:val="44"/>
      <w:sz w:val="30"/>
      <w:szCs w:val="30"/>
    </w:rPr>
  </w:style>
  <w:style w:type="character" w:customStyle="1" w:styleId="22">
    <w:name w:val="标题 2 字符"/>
    <w:link w:val="21"/>
    <w:uiPriority w:val="99"/>
    <w:locked/>
    <w:rPr>
      <w:rFonts w:ascii="黑体" w:eastAsia="黑体" w:hAnsi="黑体"/>
      <w:kern w:val="2"/>
      <w:sz w:val="28"/>
    </w:rPr>
  </w:style>
  <w:style w:type="character" w:customStyle="1" w:styleId="32">
    <w:name w:val="标题 3 字符"/>
    <w:link w:val="31"/>
    <w:uiPriority w:val="99"/>
    <w:locked/>
    <w:rPr>
      <w:rFonts w:eastAsia="黑体"/>
      <w:kern w:val="2"/>
      <w:sz w:val="24"/>
    </w:rPr>
  </w:style>
  <w:style w:type="character" w:customStyle="1" w:styleId="42">
    <w:name w:val="标题 4 字符"/>
    <w:link w:val="41"/>
    <w:uiPriority w:val="9"/>
    <w:rPr>
      <w:rFonts w:ascii="Calibri Light" w:eastAsia="楷体" w:hAnsi="Calibri Light"/>
      <w:bCs/>
      <w:kern w:val="2"/>
      <w:sz w:val="24"/>
      <w:szCs w:val="28"/>
    </w:rPr>
  </w:style>
  <w:style w:type="character" w:customStyle="1" w:styleId="52">
    <w:name w:val="标题 5 字符"/>
    <w:link w:val="51"/>
    <w:uiPriority w:val="9"/>
    <w:rPr>
      <w:b/>
      <w:bCs/>
      <w:kern w:val="2"/>
      <w:sz w:val="24"/>
      <w:szCs w:val="28"/>
    </w:rPr>
  </w:style>
  <w:style w:type="character" w:customStyle="1" w:styleId="60">
    <w:name w:val="标题 6 字符"/>
    <w:link w:val="6"/>
    <w:uiPriority w:val="9"/>
    <w:semiHidden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rPr>
      <w:rFonts w:ascii="Calibri Light" w:eastAsia="宋体" w:hAnsi="Calibri Light" w:cs="Times New Roman"/>
      <w:kern w:val="2"/>
      <w:sz w:val="21"/>
      <w:szCs w:val="21"/>
    </w:rPr>
  </w:style>
  <w:style w:type="paragraph" w:styleId="33">
    <w:name w:val="List 3"/>
    <w:basedOn w:val="a1"/>
    <w:uiPriority w:val="99"/>
    <w:unhideWhenUsed/>
    <w:locked/>
    <w:pPr>
      <w:ind w:leftChars="400" w:left="100" w:hangingChars="200" w:hanging="200"/>
      <w:contextualSpacing/>
    </w:pPr>
  </w:style>
  <w:style w:type="paragraph" w:styleId="TOC7">
    <w:name w:val="toc 7"/>
    <w:basedOn w:val="a1"/>
    <w:next w:val="a1"/>
    <w:uiPriority w:val="39"/>
    <w:unhideWhenUsed/>
    <w:locked/>
    <w:pPr>
      <w:ind w:leftChars="1200" w:left="2520"/>
    </w:pPr>
  </w:style>
  <w:style w:type="paragraph" w:styleId="2">
    <w:name w:val="List Number 2"/>
    <w:basedOn w:val="a1"/>
    <w:uiPriority w:val="99"/>
    <w:unhideWhenUsed/>
    <w:locked/>
    <w:pPr>
      <w:numPr>
        <w:numId w:val="1"/>
      </w:numPr>
      <w:tabs>
        <w:tab w:val="left" w:pos="780"/>
      </w:tabs>
      <w:contextualSpacing/>
    </w:pPr>
  </w:style>
  <w:style w:type="paragraph" w:styleId="a7">
    <w:name w:val="table of authorities"/>
    <w:basedOn w:val="a1"/>
    <w:next w:val="a1"/>
    <w:uiPriority w:val="99"/>
    <w:unhideWhenUsed/>
    <w:locked/>
    <w:pPr>
      <w:ind w:leftChars="200" w:left="420"/>
    </w:pPr>
  </w:style>
  <w:style w:type="paragraph" w:styleId="a8">
    <w:name w:val="Note Heading"/>
    <w:basedOn w:val="a1"/>
    <w:next w:val="a1"/>
    <w:link w:val="a9"/>
    <w:uiPriority w:val="99"/>
    <w:unhideWhenUsed/>
    <w:locked/>
    <w:pPr>
      <w:jc w:val="center"/>
    </w:pPr>
  </w:style>
  <w:style w:type="character" w:customStyle="1" w:styleId="a9">
    <w:name w:val="注释标题 字符"/>
    <w:link w:val="a8"/>
    <w:uiPriority w:val="99"/>
    <w:semiHidden/>
    <w:rPr>
      <w:kern w:val="2"/>
      <w:sz w:val="24"/>
      <w:szCs w:val="24"/>
    </w:rPr>
  </w:style>
  <w:style w:type="paragraph" w:styleId="40">
    <w:name w:val="List Bullet 4"/>
    <w:basedOn w:val="a1"/>
    <w:uiPriority w:val="99"/>
    <w:unhideWhenUsed/>
    <w:locked/>
    <w:pPr>
      <w:numPr>
        <w:numId w:val="2"/>
      </w:numPr>
      <w:tabs>
        <w:tab w:val="left" w:pos="1620"/>
      </w:tabs>
      <w:contextualSpacing/>
    </w:pPr>
  </w:style>
  <w:style w:type="paragraph" w:styleId="81">
    <w:name w:val="index 8"/>
    <w:basedOn w:val="a1"/>
    <w:next w:val="a1"/>
    <w:uiPriority w:val="99"/>
    <w:unhideWhenUsed/>
    <w:locked/>
    <w:pPr>
      <w:ind w:leftChars="1400" w:left="1400"/>
    </w:pPr>
  </w:style>
  <w:style w:type="paragraph" w:styleId="aa">
    <w:name w:val="E-mail Signature"/>
    <w:basedOn w:val="a1"/>
    <w:link w:val="ab"/>
    <w:uiPriority w:val="99"/>
    <w:unhideWhenUsed/>
    <w:locked/>
  </w:style>
  <w:style w:type="character" w:customStyle="1" w:styleId="ab">
    <w:name w:val="电子邮件签名 字符"/>
    <w:link w:val="aa"/>
    <w:uiPriority w:val="99"/>
    <w:semiHidden/>
    <w:rPr>
      <w:kern w:val="2"/>
      <w:sz w:val="24"/>
      <w:szCs w:val="24"/>
    </w:rPr>
  </w:style>
  <w:style w:type="paragraph" w:styleId="a">
    <w:name w:val="List Number"/>
    <w:basedOn w:val="a1"/>
    <w:uiPriority w:val="99"/>
    <w:unhideWhenUsed/>
    <w:locked/>
    <w:pPr>
      <w:numPr>
        <w:numId w:val="3"/>
      </w:numPr>
      <w:tabs>
        <w:tab w:val="left" w:pos="360"/>
      </w:tabs>
      <w:contextualSpacing/>
    </w:pPr>
  </w:style>
  <w:style w:type="paragraph" w:styleId="ac">
    <w:name w:val="Normal Indent"/>
    <w:basedOn w:val="a1"/>
    <w:uiPriority w:val="99"/>
    <w:unhideWhenUsed/>
    <w:locked/>
    <w:pPr>
      <w:ind w:firstLineChars="200" w:firstLine="420"/>
    </w:pPr>
  </w:style>
  <w:style w:type="paragraph" w:styleId="ad">
    <w:name w:val="caption"/>
    <w:basedOn w:val="a1"/>
    <w:next w:val="a1"/>
    <w:uiPriority w:val="35"/>
    <w:qFormat/>
    <w:locked/>
    <w:rPr>
      <w:rFonts w:ascii="Calibri Light" w:eastAsia="黑体" w:hAnsi="Calibri Light"/>
      <w:sz w:val="20"/>
      <w:szCs w:val="20"/>
    </w:rPr>
  </w:style>
  <w:style w:type="paragraph" w:styleId="53">
    <w:name w:val="index 5"/>
    <w:basedOn w:val="a1"/>
    <w:next w:val="a1"/>
    <w:uiPriority w:val="99"/>
    <w:unhideWhenUsed/>
    <w:locked/>
    <w:pPr>
      <w:ind w:leftChars="800" w:left="800"/>
    </w:pPr>
  </w:style>
  <w:style w:type="paragraph" w:styleId="a0">
    <w:name w:val="List Bullet"/>
    <w:basedOn w:val="a1"/>
    <w:uiPriority w:val="99"/>
    <w:unhideWhenUsed/>
    <w:locked/>
    <w:pPr>
      <w:numPr>
        <w:numId w:val="4"/>
      </w:numPr>
      <w:tabs>
        <w:tab w:val="left" w:pos="360"/>
      </w:tabs>
      <w:contextualSpacing/>
    </w:pPr>
  </w:style>
  <w:style w:type="paragraph" w:styleId="ae">
    <w:name w:val="envelope address"/>
    <w:basedOn w:val="a1"/>
    <w:uiPriority w:val="99"/>
    <w:unhideWhenUsed/>
    <w:locked/>
    <w:pPr>
      <w:framePr w:w="7920" w:h="1980" w:hRule="exact" w:hSpace="180" w:wrap="around" w:hAnchor="page" w:xAlign="center" w:yAlign="bottom"/>
      <w:ind w:leftChars="1400" w:left="100"/>
    </w:pPr>
    <w:rPr>
      <w:rFonts w:ascii="Calibri Light" w:hAnsi="Calibri Light"/>
    </w:rPr>
  </w:style>
  <w:style w:type="paragraph" w:styleId="af">
    <w:name w:val="Document Map"/>
    <w:basedOn w:val="a1"/>
    <w:link w:val="af0"/>
    <w:uiPriority w:val="99"/>
    <w:unhideWhenUsed/>
    <w:locked/>
    <w:rPr>
      <w:rFonts w:ascii="Microsoft YaHei UI" w:eastAsia="Microsoft YaHei UI"/>
      <w:sz w:val="18"/>
      <w:szCs w:val="18"/>
    </w:rPr>
  </w:style>
  <w:style w:type="character" w:customStyle="1" w:styleId="af0">
    <w:name w:val="文档结构图 字符"/>
    <w:link w:val="af"/>
    <w:uiPriority w:val="99"/>
    <w:semiHidden/>
    <w:rPr>
      <w:rFonts w:ascii="Microsoft YaHei UI" w:eastAsia="Microsoft YaHei UI"/>
      <w:kern w:val="2"/>
      <w:sz w:val="18"/>
      <w:szCs w:val="18"/>
    </w:rPr>
  </w:style>
  <w:style w:type="paragraph" w:styleId="af1">
    <w:name w:val="toa heading"/>
    <w:basedOn w:val="a1"/>
    <w:next w:val="a1"/>
    <w:uiPriority w:val="99"/>
    <w:unhideWhenUsed/>
    <w:locked/>
    <w:pPr>
      <w:spacing w:before="120"/>
    </w:pPr>
    <w:rPr>
      <w:rFonts w:ascii="Calibri Light" w:hAnsi="Calibri Light"/>
    </w:rPr>
  </w:style>
  <w:style w:type="paragraph" w:styleId="af2">
    <w:name w:val="annotation text"/>
    <w:basedOn w:val="a1"/>
    <w:link w:val="af3"/>
    <w:uiPriority w:val="99"/>
    <w:unhideWhenUsed/>
    <w:locked/>
  </w:style>
  <w:style w:type="character" w:customStyle="1" w:styleId="af3">
    <w:name w:val="批注文字 字符"/>
    <w:link w:val="af2"/>
    <w:uiPriority w:val="99"/>
    <w:semiHidden/>
    <w:rPr>
      <w:kern w:val="2"/>
      <w:sz w:val="24"/>
      <w:szCs w:val="24"/>
    </w:rPr>
  </w:style>
  <w:style w:type="paragraph" w:styleId="61">
    <w:name w:val="index 6"/>
    <w:basedOn w:val="a1"/>
    <w:next w:val="a1"/>
    <w:uiPriority w:val="99"/>
    <w:unhideWhenUsed/>
    <w:locked/>
    <w:pPr>
      <w:ind w:leftChars="1000" w:left="1000"/>
    </w:pPr>
  </w:style>
  <w:style w:type="paragraph" w:styleId="af4">
    <w:name w:val="Salutation"/>
    <w:basedOn w:val="a1"/>
    <w:next w:val="a1"/>
    <w:link w:val="af5"/>
    <w:uiPriority w:val="99"/>
    <w:unhideWhenUsed/>
    <w:locked/>
  </w:style>
  <w:style w:type="character" w:customStyle="1" w:styleId="af5">
    <w:name w:val="称呼 字符"/>
    <w:link w:val="af4"/>
    <w:uiPriority w:val="99"/>
    <w:semiHidden/>
    <w:rPr>
      <w:kern w:val="2"/>
      <w:sz w:val="24"/>
      <w:szCs w:val="24"/>
    </w:rPr>
  </w:style>
  <w:style w:type="paragraph" w:styleId="34">
    <w:name w:val="Body Text 3"/>
    <w:basedOn w:val="a1"/>
    <w:link w:val="35"/>
    <w:uiPriority w:val="99"/>
    <w:unhideWhenUsed/>
    <w:locked/>
    <w:pPr>
      <w:spacing w:after="120"/>
    </w:pPr>
    <w:rPr>
      <w:sz w:val="16"/>
      <w:szCs w:val="16"/>
    </w:rPr>
  </w:style>
  <w:style w:type="character" w:customStyle="1" w:styleId="35">
    <w:name w:val="正文文本 3 字符"/>
    <w:link w:val="34"/>
    <w:uiPriority w:val="99"/>
    <w:semiHidden/>
    <w:rPr>
      <w:kern w:val="2"/>
      <w:sz w:val="16"/>
      <w:szCs w:val="16"/>
    </w:rPr>
  </w:style>
  <w:style w:type="paragraph" w:styleId="af6">
    <w:name w:val="Closing"/>
    <w:basedOn w:val="a1"/>
    <w:link w:val="af7"/>
    <w:uiPriority w:val="99"/>
    <w:unhideWhenUsed/>
    <w:locked/>
    <w:pPr>
      <w:ind w:leftChars="2100" w:left="100"/>
    </w:pPr>
  </w:style>
  <w:style w:type="character" w:customStyle="1" w:styleId="af7">
    <w:name w:val="结束语 字符"/>
    <w:link w:val="af6"/>
    <w:uiPriority w:val="99"/>
    <w:semiHidden/>
    <w:rPr>
      <w:kern w:val="2"/>
      <w:sz w:val="24"/>
      <w:szCs w:val="24"/>
    </w:rPr>
  </w:style>
  <w:style w:type="paragraph" w:styleId="30">
    <w:name w:val="List Bullet 3"/>
    <w:basedOn w:val="a1"/>
    <w:uiPriority w:val="99"/>
    <w:unhideWhenUsed/>
    <w:locked/>
    <w:pPr>
      <w:numPr>
        <w:numId w:val="5"/>
      </w:numPr>
      <w:tabs>
        <w:tab w:val="left" w:pos="1200"/>
      </w:tabs>
      <w:contextualSpacing/>
    </w:pPr>
  </w:style>
  <w:style w:type="paragraph" w:styleId="af8">
    <w:name w:val="Body Text"/>
    <w:basedOn w:val="a1"/>
    <w:link w:val="af9"/>
    <w:uiPriority w:val="99"/>
    <w:unhideWhenUsed/>
    <w:locked/>
    <w:pPr>
      <w:spacing w:after="120"/>
    </w:pPr>
  </w:style>
  <w:style w:type="character" w:customStyle="1" w:styleId="af9">
    <w:name w:val="正文文本 字符"/>
    <w:link w:val="af8"/>
    <w:uiPriority w:val="99"/>
    <w:semiHidden/>
    <w:rPr>
      <w:kern w:val="2"/>
      <w:sz w:val="24"/>
      <w:szCs w:val="24"/>
    </w:rPr>
  </w:style>
  <w:style w:type="paragraph" w:styleId="afa">
    <w:name w:val="Body Text Indent"/>
    <w:basedOn w:val="a1"/>
    <w:link w:val="afb"/>
    <w:uiPriority w:val="99"/>
    <w:pPr>
      <w:spacing w:after="120"/>
      <w:ind w:leftChars="200" w:left="420"/>
    </w:pPr>
  </w:style>
  <w:style w:type="character" w:customStyle="1" w:styleId="afb">
    <w:name w:val="正文文本缩进 字符"/>
    <w:link w:val="afa"/>
    <w:uiPriority w:val="99"/>
    <w:semiHidden/>
    <w:locked/>
    <w:rPr>
      <w:sz w:val="24"/>
    </w:rPr>
  </w:style>
  <w:style w:type="paragraph" w:styleId="3">
    <w:name w:val="List Number 3"/>
    <w:basedOn w:val="a1"/>
    <w:uiPriority w:val="99"/>
    <w:unhideWhenUsed/>
    <w:locked/>
    <w:pPr>
      <w:numPr>
        <w:numId w:val="6"/>
      </w:numPr>
      <w:tabs>
        <w:tab w:val="left" w:pos="1200"/>
      </w:tabs>
      <w:contextualSpacing/>
    </w:pPr>
  </w:style>
  <w:style w:type="paragraph" w:styleId="23">
    <w:name w:val="List 2"/>
    <w:basedOn w:val="a1"/>
    <w:uiPriority w:val="99"/>
    <w:unhideWhenUsed/>
    <w:locked/>
    <w:pPr>
      <w:ind w:leftChars="200" w:left="100" w:hangingChars="200" w:hanging="200"/>
      <w:contextualSpacing/>
    </w:pPr>
  </w:style>
  <w:style w:type="paragraph" w:styleId="afc">
    <w:name w:val="List Continue"/>
    <w:basedOn w:val="a1"/>
    <w:uiPriority w:val="99"/>
    <w:unhideWhenUsed/>
    <w:locked/>
    <w:pPr>
      <w:spacing w:after="120"/>
      <w:ind w:leftChars="200" w:left="420"/>
      <w:contextualSpacing/>
    </w:pPr>
  </w:style>
  <w:style w:type="paragraph" w:styleId="afd">
    <w:name w:val="Block Text"/>
    <w:basedOn w:val="a1"/>
    <w:uiPriority w:val="99"/>
    <w:unhideWhenUsed/>
    <w:locked/>
    <w:pPr>
      <w:spacing w:after="120"/>
      <w:ind w:leftChars="700" w:left="1440" w:rightChars="700" w:right="1440"/>
    </w:pPr>
  </w:style>
  <w:style w:type="paragraph" w:styleId="20">
    <w:name w:val="List Bullet 2"/>
    <w:basedOn w:val="a1"/>
    <w:uiPriority w:val="99"/>
    <w:unhideWhenUsed/>
    <w:locked/>
    <w:pPr>
      <w:numPr>
        <w:numId w:val="7"/>
      </w:numPr>
      <w:tabs>
        <w:tab w:val="left" w:pos="780"/>
      </w:tabs>
      <w:contextualSpacing/>
    </w:pPr>
  </w:style>
  <w:style w:type="paragraph" w:styleId="HTML">
    <w:name w:val="HTML Address"/>
    <w:basedOn w:val="a1"/>
    <w:link w:val="HTML0"/>
    <w:uiPriority w:val="99"/>
    <w:unhideWhenUsed/>
    <w:locked/>
    <w:rPr>
      <w:i/>
      <w:iCs/>
    </w:rPr>
  </w:style>
  <w:style w:type="character" w:customStyle="1" w:styleId="HTML0">
    <w:name w:val="HTML 地址 字符"/>
    <w:link w:val="HTML"/>
    <w:uiPriority w:val="99"/>
    <w:semiHidden/>
    <w:rPr>
      <w:i/>
      <w:iCs/>
      <w:kern w:val="2"/>
      <w:sz w:val="24"/>
      <w:szCs w:val="24"/>
    </w:rPr>
  </w:style>
  <w:style w:type="paragraph" w:styleId="43">
    <w:name w:val="index 4"/>
    <w:basedOn w:val="a1"/>
    <w:next w:val="a1"/>
    <w:uiPriority w:val="99"/>
    <w:unhideWhenUsed/>
    <w:locked/>
    <w:pPr>
      <w:ind w:leftChars="600" w:left="600"/>
    </w:pPr>
  </w:style>
  <w:style w:type="paragraph" w:styleId="TOC5">
    <w:name w:val="toc 5"/>
    <w:basedOn w:val="a1"/>
    <w:next w:val="a1"/>
    <w:uiPriority w:val="39"/>
    <w:unhideWhenUsed/>
    <w:locked/>
    <w:pPr>
      <w:ind w:leftChars="800" w:left="1680"/>
    </w:pPr>
  </w:style>
  <w:style w:type="paragraph" w:styleId="TOC3">
    <w:name w:val="toc 3"/>
    <w:basedOn w:val="a1"/>
    <w:next w:val="a1"/>
    <w:uiPriority w:val="39"/>
    <w:pPr>
      <w:ind w:leftChars="400" w:left="840"/>
    </w:pPr>
  </w:style>
  <w:style w:type="paragraph" w:styleId="afe">
    <w:name w:val="Plain Text"/>
    <w:basedOn w:val="a1"/>
    <w:link w:val="aff"/>
    <w:uiPriority w:val="99"/>
    <w:unhideWhenUsed/>
    <w:locked/>
    <w:rPr>
      <w:rFonts w:ascii="宋体" w:hAnsi="Courier New" w:cs="Courier New"/>
      <w:sz w:val="21"/>
      <w:szCs w:val="21"/>
    </w:rPr>
  </w:style>
  <w:style w:type="character" w:customStyle="1" w:styleId="aff">
    <w:name w:val="纯文本 字符"/>
    <w:link w:val="afe"/>
    <w:uiPriority w:val="99"/>
    <w:semiHidden/>
    <w:rPr>
      <w:rFonts w:ascii="宋体" w:hAnsi="Courier New" w:cs="Courier New"/>
      <w:kern w:val="2"/>
      <w:sz w:val="21"/>
      <w:szCs w:val="21"/>
    </w:rPr>
  </w:style>
  <w:style w:type="paragraph" w:styleId="50">
    <w:name w:val="List Bullet 5"/>
    <w:basedOn w:val="a1"/>
    <w:uiPriority w:val="99"/>
    <w:unhideWhenUsed/>
    <w:locked/>
    <w:pPr>
      <w:numPr>
        <w:numId w:val="8"/>
      </w:numPr>
      <w:tabs>
        <w:tab w:val="left" w:pos="2040"/>
      </w:tabs>
      <w:contextualSpacing/>
    </w:pPr>
  </w:style>
  <w:style w:type="paragraph" w:styleId="4">
    <w:name w:val="List Number 4"/>
    <w:basedOn w:val="a1"/>
    <w:uiPriority w:val="99"/>
    <w:unhideWhenUsed/>
    <w:locked/>
    <w:pPr>
      <w:numPr>
        <w:numId w:val="9"/>
      </w:numPr>
      <w:tabs>
        <w:tab w:val="left" w:pos="1620"/>
      </w:tabs>
      <w:contextualSpacing/>
    </w:pPr>
  </w:style>
  <w:style w:type="paragraph" w:styleId="TOC8">
    <w:name w:val="toc 8"/>
    <w:basedOn w:val="a1"/>
    <w:next w:val="a1"/>
    <w:uiPriority w:val="39"/>
    <w:unhideWhenUsed/>
    <w:locked/>
    <w:pPr>
      <w:ind w:leftChars="1400" w:left="2940"/>
    </w:pPr>
  </w:style>
  <w:style w:type="paragraph" w:styleId="36">
    <w:name w:val="index 3"/>
    <w:basedOn w:val="a1"/>
    <w:next w:val="a1"/>
    <w:uiPriority w:val="99"/>
    <w:unhideWhenUsed/>
    <w:locked/>
    <w:pPr>
      <w:ind w:leftChars="400" w:left="400"/>
    </w:pPr>
  </w:style>
  <w:style w:type="paragraph" w:styleId="aff0">
    <w:name w:val="Date"/>
    <w:basedOn w:val="a1"/>
    <w:next w:val="a1"/>
    <w:link w:val="aff1"/>
    <w:uiPriority w:val="99"/>
    <w:unhideWhenUsed/>
    <w:locked/>
    <w:pPr>
      <w:ind w:leftChars="2500" w:left="100"/>
    </w:pPr>
  </w:style>
  <w:style w:type="character" w:customStyle="1" w:styleId="aff1">
    <w:name w:val="日期 字符"/>
    <w:link w:val="aff0"/>
    <w:uiPriority w:val="99"/>
    <w:semiHidden/>
    <w:rPr>
      <w:kern w:val="2"/>
      <w:sz w:val="24"/>
      <w:szCs w:val="24"/>
    </w:rPr>
  </w:style>
  <w:style w:type="paragraph" w:styleId="24">
    <w:name w:val="Body Text Indent 2"/>
    <w:basedOn w:val="a1"/>
    <w:link w:val="25"/>
    <w:uiPriority w:val="99"/>
    <w:unhideWhenUsed/>
    <w:locked/>
    <w:pPr>
      <w:spacing w:after="120" w:line="480" w:lineRule="auto"/>
      <w:ind w:leftChars="200" w:left="420"/>
    </w:pPr>
  </w:style>
  <w:style w:type="character" w:customStyle="1" w:styleId="25">
    <w:name w:val="正文文本缩进 2 字符"/>
    <w:link w:val="24"/>
    <w:uiPriority w:val="99"/>
    <w:semiHidden/>
    <w:rPr>
      <w:kern w:val="2"/>
      <w:sz w:val="24"/>
      <w:szCs w:val="24"/>
    </w:rPr>
  </w:style>
  <w:style w:type="paragraph" w:styleId="aff2">
    <w:name w:val="endnote text"/>
    <w:basedOn w:val="a1"/>
    <w:link w:val="aff3"/>
    <w:uiPriority w:val="99"/>
    <w:unhideWhenUsed/>
    <w:locked/>
  </w:style>
  <w:style w:type="character" w:customStyle="1" w:styleId="aff3">
    <w:name w:val="尾注文本 字符"/>
    <w:link w:val="aff2"/>
    <w:uiPriority w:val="99"/>
    <w:semiHidden/>
    <w:rPr>
      <w:kern w:val="2"/>
      <w:sz w:val="24"/>
      <w:szCs w:val="24"/>
    </w:rPr>
  </w:style>
  <w:style w:type="paragraph" w:styleId="54">
    <w:name w:val="List Continue 5"/>
    <w:basedOn w:val="a1"/>
    <w:uiPriority w:val="99"/>
    <w:unhideWhenUsed/>
    <w:locked/>
    <w:pPr>
      <w:spacing w:after="120"/>
      <w:ind w:leftChars="1000" w:left="2100"/>
      <w:contextualSpacing/>
    </w:pPr>
  </w:style>
  <w:style w:type="paragraph" w:styleId="aff4">
    <w:name w:val="Balloon Text"/>
    <w:basedOn w:val="a1"/>
    <w:link w:val="aff5"/>
    <w:uiPriority w:val="99"/>
    <w:semiHidden/>
    <w:locked/>
    <w:pPr>
      <w:spacing w:line="240" w:lineRule="auto"/>
    </w:pPr>
    <w:rPr>
      <w:sz w:val="18"/>
      <w:szCs w:val="18"/>
    </w:rPr>
  </w:style>
  <w:style w:type="character" w:customStyle="1" w:styleId="aff5">
    <w:name w:val="批注框文本 字符"/>
    <w:link w:val="aff4"/>
    <w:uiPriority w:val="99"/>
    <w:semiHidden/>
    <w:locked/>
    <w:rPr>
      <w:rFonts w:ascii="Times New Roman" w:hAnsi="Times New Roman"/>
      <w:kern w:val="2"/>
      <w:sz w:val="18"/>
    </w:rPr>
  </w:style>
  <w:style w:type="paragraph" w:styleId="aff6">
    <w:name w:val="footer"/>
    <w:basedOn w:val="a1"/>
    <w:link w:val="aff7"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f7">
    <w:name w:val="页脚 字符"/>
    <w:link w:val="aff6"/>
    <w:uiPriority w:val="99"/>
    <w:semiHidden/>
    <w:locked/>
    <w:rPr>
      <w:sz w:val="18"/>
    </w:rPr>
  </w:style>
  <w:style w:type="paragraph" w:styleId="aff8">
    <w:name w:val="envelope return"/>
    <w:basedOn w:val="a1"/>
    <w:uiPriority w:val="99"/>
    <w:unhideWhenUsed/>
    <w:locked/>
    <w:rPr>
      <w:rFonts w:ascii="Calibri Light" w:hAnsi="Calibri Light"/>
    </w:rPr>
  </w:style>
  <w:style w:type="paragraph" w:styleId="aff9">
    <w:name w:val="header"/>
    <w:basedOn w:val="a1"/>
    <w:link w:val="affa"/>
    <w:uiPriority w:val="99"/>
    <w:pPr>
      <w:keepLines/>
      <w:widowControl/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pacing w:val="-5"/>
      <w:kern w:val="0"/>
      <w:sz w:val="21"/>
      <w:szCs w:val="21"/>
    </w:rPr>
  </w:style>
  <w:style w:type="character" w:customStyle="1" w:styleId="affa">
    <w:name w:val="页眉 字符"/>
    <w:link w:val="aff9"/>
    <w:uiPriority w:val="99"/>
    <w:semiHidden/>
    <w:locked/>
    <w:rPr>
      <w:rFonts w:eastAsia="宋体"/>
      <w:spacing w:val="-5"/>
      <w:sz w:val="21"/>
      <w:lang w:val="en-US" w:eastAsia="zh-CN"/>
    </w:rPr>
  </w:style>
  <w:style w:type="paragraph" w:styleId="affb">
    <w:name w:val="Signature"/>
    <w:basedOn w:val="a1"/>
    <w:link w:val="affc"/>
    <w:uiPriority w:val="99"/>
    <w:unhideWhenUsed/>
    <w:locked/>
    <w:pPr>
      <w:ind w:leftChars="2100" w:left="100"/>
    </w:pPr>
  </w:style>
  <w:style w:type="character" w:customStyle="1" w:styleId="affc">
    <w:name w:val="签名 字符"/>
    <w:link w:val="affb"/>
    <w:uiPriority w:val="99"/>
    <w:semiHidden/>
    <w:rPr>
      <w:kern w:val="2"/>
      <w:sz w:val="24"/>
      <w:szCs w:val="24"/>
    </w:rPr>
  </w:style>
  <w:style w:type="paragraph" w:styleId="TOC1">
    <w:name w:val="toc 1"/>
    <w:basedOn w:val="a1"/>
    <w:next w:val="a1"/>
    <w:uiPriority w:val="39"/>
  </w:style>
  <w:style w:type="paragraph" w:styleId="44">
    <w:name w:val="List Continue 4"/>
    <w:basedOn w:val="a1"/>
    <w:uiPriority w:val="99"/>
    <w:unhideWhenUsed/>
    <w:locked/>
    <w:pPr>
      <w:spacing w:after="120"/>
      <w:ind w:leftChars="800" w:left="1680"/>
      <w:contextualSpacing/>
    </w:pPr>
  </w:style>
  <w:style w:type="paragraph" w:styleId="TOC4">
    <w:name w:val="toc 4"/>
    <w:basedOn w:val="a1"/>
    <w:next w:val="a1"/>
    <w:uiPriority w:val="39"/>
    <w:unhideWhenUsed/>
    <w:locked/>
    <w:pPr>
      <w:ind w:leftChars="600" w:left="1260"/>
    </w:pPr>
  </w:style>
  <w:style w:type="paragraph" w:styleId="affd">
    <w:name w:val="index heading"/>
    <w:basedOn w:val="a1"/>
    <w:next w:val="11"/>
    <w:uiPriority w:val="99"/>
    <w:unhideWhenUsed/>
    <w:locked/>
    <w:rPr>
      <w:rFonts w:ascii="Calibri Light" w:hAnsi="Calibri Light"/>
      <w:b/>
      <w:bCs/>
    </w:rPr>
  </w:style>
  <w:style w:type="paragraph" w:styleId="11">
    <w:name w:val="index 1"/>
    <w:basedOn w:val="a1"/>
    <w:next w:val="a1"/>
    <w:uiPriority w:val="99"/>
    <w:unhideWhenUsed/>
    <w:locked/>
  </w:style>
  <w:style w:type="paragraph" w:styleId="affe">
    <w:name w:val="Subtitle"/>
    <w:basedOn w:val="a1"/>
    <w:next w:val="a1"/>
    <w:link w:val="afff"/>
    <w:uiPriority w:val="11"/>
    <w:qFormat/>
    <w:locked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ff">
    <w:name w:val="副标题 字符"/>
    <w:link w:val="affe"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paragraph" w:styleId="5">
    <w:name w:val="List Number 5"/>
    <w:basedOn w:val="a1"/>
    <w:uiPriority w:val="99"/>
    <w:unhideWhenUsed/>
    <w:locked/>
    <w:pPr>
      <w:numPr>
        <w:numId w:val="10"/>
      </w:numPr>
      <w:tabs>
        <w:tab w:val="left" w:pos="2040"/>
      </w:tabs>
      <w:contextualSpacing/>
    </w:pPr>
  </w:style>
  <w:style w:type="paragraph" w:styleId="afff0">
    <w:name w:val="List"/>
    <w:basedOn w:val="a1"/>
    <w:uiPriority w:val="99"/>
    <w:unhideWhenUsed/>
    <w:locked/>
    <w:pPr>
      <w:ind w:left="200" w:hangingChars="200" w:hanging="200"/>
      <w:contextualSpacing/>
    </w:pPr>
  </w:style>
  <w:style w:type="paragraph" w:styleId="afff1">
    <w:name w:val="footnote text"/>
    <w:basedOn w:val="a1"/>
    <w:link w:val="afff2"/>
    <w:uiPriority w:val="99"/>
    <w:unhideWhenUsed/>
    <w:locked/>
    <w:rPr>
      <w:sz w:val="18"/>
      <w:szCs w:val="18"/>
    </w:rPr>
  </w:style>
  <w:style w:type="character" w:customStyle="1" w:styleId="afff2">
    <w:name w:val="脚注文本 字符"/>
    <w:link w:val="afff1"/>
    <w:uiPriority w:val="99"/>
    <w:semiHidden/>
    <w:rPr>
      <w:kern w:val="2"/>
      <w:sz w:val="18"/>
      <w:szCs w:val="18"/>
    </w:rPr>
  </w:style>
  <w:style w:type="paragraph" w:styleId="TOC6">
    <w:name w:val="toc 6"/>
    <w:basedOn w:val="a1"/>
    <w:next w:val="a1"/>
    <w:uiPriority w:val="39"/>
    <w:unhideWhenUsed/>
    <w:locked/>
    <w:pPr>
      <w:ind w:leftChars="1000" w:left="2100"/>
    </w:pPr>
  </w:style>
  <w:style w:type="paragraph" w:styleId="55">
    <w:name w:val="List 5"/>
    <w:basedOn w:val="a1"/>
    <w:uiPriority w:val="99"/>
    <w:unhideWhenUsed/>
    <w:locked/>
    <w:pPr>
      <w:ind w:leftChars="800" w:left="100" w:hangingChars="200" w:hanging="200"/>
      <w:contextualSpacing/>
    </w:pPr>
  </w:style>
  <w:style w:type="paragraph" w:styleId="37">
    <w:name w:val="Body Text Indent 3"/>
    <w:basedOn w:val="a1"/>
    <w:link w:val="38"/>
    <w:uiPriority w:val="99"/>
    <w:unhideWhenUsed/>
    <w:locked/>
    <w:pPr>
      <w:spacing w:after="120"/>
      <w:ind w:leftChars="200" w:left="420"/>
    </w:pPr>
    <w:rPr>
      <w:sz w:val="16"/>
      <w:szCs w:val="16"/>
    </w:rPr>
  </w:style>
  <w:style w:type="character" w:customStyle="1" w:styleId="38">
    <w:name w:val="正文文本缩进 3 字符"/>
    <w:link w:val="37"/>
    <w:uiPriority w:val="99"/>
    <w:semiHidden/>
    <w:rPr>
      <w:kern w:val="2"/>
      <w:sz w:val="16"/>
      <w:szCs w:val="16"/>
    </w:rPr>
  </w:style>
  <w:style w:type="paragraph" w:styleId="71">
    <w:name w:val="index 7"/>
    <w:basedOn w:val="a1"/>
    <w:next w:val="a1"/>
    <w:uiPriority w:val="99"/>
    <w:unhideWhenUsed/>
    <w:locked/>
    <w:pPr>
      <w:ind w:leftChars="1200" w:left="1200"/>
    </w:pPr>
  </w:style>
  <w:style w:type="paragraph" w:styleId="91">
    <w:name w:val="index 9"/>
    <w:basedOn w:val="a1"/>
    <w:next w:val="a1"/>
    <w:uiPriority w:val="99"/>
    <w:unhideWhenUsed/>
    <w:locked/>
    <w:pPr>
      <w:ind w:leftChars="1600" w:left="1600"/>
    </w:pPr>
  </w:style>
  <w:style w:type="paragraph" w:styleId="afff3">
    <w:name w:val="table of figures"/>
    <w:basedOn w:val="a1"/>
    <w:next w:val="a1"/>
    <w:uiPriority w:val="99"/>
    <w:unhideWhenUsed/>
    <w:locked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pPr>
      <w:ind w:leftChars="200" w:left="420"/>
    </w:pPr>
  </w:style>
  <w:style w:type="paragraph" w:styleId="TOC9">
    <w:name w:val="toc 9"/>
    <w:basedOn w:val="a1"/>
    <w:next w:val="a1"/>
    <w:uiPriority w:val="39"/>
    <w:unhideWhenUsed/>
    <w:locked/>
    <w:pPr>
      <w:ind w:leftChars="1600" w:left="3360"/>
    </w:pPr>
  </w:style>
  <w:style w:type="paragraph" w:styleId="26">
    <w:name w:val="Body Text 2"/>
    <w:basedOn w:val="a1"/>
    <w:link w:val="27"/>
    <w:uiPriority w:val="99"/>
    <w:unhideWhenUsed/>
    <w:locked/>
    <w:pPr>
      <w:spacing w:after="120" w:line="480" w:lineRule="auto"/>
    </w:pPr>
  </w:style>
  <w:style w:type="character" w:customStyle="1" w:styleId="27">
    <w:name w:val="正文文本 2 字符"/>
    <w:link w:val="26"/>
    <w:uiPriority w:val="99"/>
    <w:semiHidden/>
    <w:rPr>
      <w:kern w:val="2"/>
      <w:sz w:val="24"/>
      <w:szCs w:val="24"/>
    </w:rPr>
  </w:style>
  <w:style w:type="paragraph" w:styleId="45">
    <w:name w:val="List 4"/>
    <w:basedOn w:val="a1"/>
    <w:uiPriority w:val="99"/>
    <w:unhideWhenUsed/>
    <w:locked/>
    <w:pPr>
      <w:ind w:leftChars="600" w:left="100" w:hangingChars="200" w:hanging="200"/>
      <w:contextualSpacing/>
    </w:pPr>
  </w:style>
  <w:style w:type="paragraph" w:styleId="28">
    <w:name w:val="List Continue 2"/>
    <w:basedOn w:val="a1"/>
    <w:uiPriority w:val="99"/>
    <w:unhideWhenUsed/>
    <w:locked/>
    <w:pPr>
      <w:spacing w:after="120"/>
      <w:ind w:leftChars="400" w:left="840"/>
      <w:contextualSpacing/>
    </w:pPr>
  </w:style>
  <w:style w:type="paragraph" w:styleId="afff4">
    <w:name w:val="Message Header"/>
    <w:basedOn w:val="a1"/>
    <w:link w:val="afff5"/>
    <w:uiPriority w:val="99"/>
    <w:unhideWhenUsed/>
    <w:lock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libri Light" w:hAnsi="Calibri Light"/>
    </w:rPr>
  </w:style>
  <w:style w:type="character" w:customStyle="1" w:styleId="afff5">
    <w:name w:val="信息标题 字符"/>
    <w:link w:val="afff4"/>
    <w:uiPriority w:val="99"/>
    <w:semiHidden/>
    <w:rPr>
      <w:rFonts w:ascii="Calibri Light" w:eastAsia="宋体" w:hAnsi="Calibri Light" w:cs="Times New Roman"/>
      <w:kern w:val="2"/>
      <w:sz w:val="24"/>
      <w:szCs w:val="24"/>
      <w:shd w:val="pct20" w:color="auto" w:fill="auto"/>
    </w:rPr>
  </w:style>
  <w:style w:type="paragraph" w:styleId="HTML1">
    <w:name w:val="HTML Preformatted"/>
    <w:basedOn w:val="a1"/>
    <w:link w:val="HTML2"/>
    <w:uiPriority w:val="99"/>
    <w:unhideWhenUsed/>
    <w:locked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uiPriority w:val="99"/>
    <w:semiHidden/>
    <w:rPr>
      <w:rFonts w:ascii="Courier New" w:hAnsi="Courier New" w:cs="Courier New"/>
      <w:kern w:val="2"/>
    </w:rPr>
  </w:style>
  <w:style w:type="paragraph" w:styleId="afff6">
    <w:name w:val="Normal (Web)"/>
    <w:basedOn w:val="a1"/>
    <w:uiPriority w:val="99"/>
    <w:unhideWhenUsed/>
    <w:locked/>
  </w:style>
  <w:style w:type="paragraph" w:styleId="39">
    <w:name w:val="List Continue 3"/>
    <w:basedOn w:val="a1"/>
    <w:uiPriority w:val="99"/>
    <w:unhideWhenUsed/>
    <w:locked/>
    <w:pPr>
      <w:spacing w:after="120"/>
      <w:ind w:leftChars="600" w:left="1260"/>
      <w:contextualSpacing/>
    </w:pPr>
  </w:style>
  <w:style w:type="paragraph" w:styleId="29">
    <w:name w:val="index 2"/>
    <w:basedOn w:val="a1"/>
    <w:next w:val="a1"/>
    <w:uiPriority w:val="99"/>
    <w:unhideWhenUsed/>
    <w:locked/>
    <w:pPr>
      <w:ind w:leftChars="200" w:left="200"/>
    </w:pPr>
  </w:style>
  <w:style w:type="paragraph" w:styleId="afff7">
    <w:name w:val="Title"/>
    <w:basedOn w:val="a1"/>
    <w:next w:val="a1"/>
    <w:link w:val="afff8"/>
    <w:uiPriority w:val="10"/>
    <w:qFormat/>
    <w:locked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f8">
    <w:name w:val="标题 字符"/>
    <w:link w:val="afff7"/>
    <w:uiPriority w:val="10"/>
    <w:rPr>
      <w:rFonts w:ascii="Calibri Light" w:hAnsi="Calibri Light" w:cs="Times New Roman"/>
      <w:b/>
      <w:bCs/>
      <w:kern w:val="2"/>
      <w:sz w:val="32"/>
      <w:szCs w:val="32"/>
    </w:rPr>
  </w:style>
  <w:style w:type="paragraph" w:styleId="afff9">
    <w:name w:val="annotation subject"/>
    <w:basedOn w:val="af2"/>
    <w:next w:val="af2"/>
    <w:link w:val="afffa"/>
    <w:uiPriority w:val="99"/>
    <w:unhideWhenUsed/>
    <w:locked/>
    <w:rPr>
      <w:b/>
      <w:bCs/>
    </w:rPr>
  </w:style>
  <w:style w:type="character" w:customStyle="1" w:styleId="afffa">
    <w:name w:val="批注主题 字符"/>
    <w:link w:val="afff9"/>
    <w:uiPriority w:val="99"/>
    <w:semiHidden/>
    <w:rPr>
      <w:b/>
      <w:bCs/>
      <w:kern w:val="2"/>
      <w:sz w:val="24"/>
      <w:szCs w:val="24"/>
    </w:rPr>
  </w:style>
  <w:style w:type="paragraph" w:styleId="afffb">
    <w:name w:val="Body Text First Indent"/>
    <w:basedOn w:val="af8"/>
    <w:link w:val="afffc"/>
    <w:uiPriority w:val="99"/>
    <w:unhideWhenUsed/>
    <w:locked/>
    <w:pPr>
      <w:ind w:firstLineChars="100" w:firstLine="420"/>
    </w:pPr>
  </w:style>
  <w:style w:type="character" w:customStyle="1" w:styleId="afffc">
    <w:name w:val="正文文本首行缩进 字符"/>
    <w:link w:val="afffb"/>
    <w:uiPriority w:val="99"/>
    <w:semiHidden/>
  </w:style>
  <w:style w:type="paragraph" w:styleId="2a">
    <w:name w:val="Body Text First Indent 2"/>
    <w:basedOn w:val="afa"/>
    <w:next w:val="a1"/>
    <w:link w:val="2b"/>
    <w:uiPriority w:val="99"/>
    <w:pPr>
      <w:spacing w:after="0"/>
      <w:ind w:leftChars="0" w:left="0" w:firstLineChars="200" w:firstLine="200"/>
    </w:pPr>
    <w:rPr>
      <w:kern w:val="0"/>
    </w:rPr>
  </w:style>
  <w:style w:type="character" w:customStyle="1" w:styleId="2b">
    <w:name w:val="正文文本首行缩进 2 字符"/>
    <w:link w:val="2a"/>
    <w:uiPriority w:val="99"/>
    <w:semiHidden/>
    <w:locked/>
    <w:rPr>
      <w:sz w:val="24"/>
    </w:rPr>
  </w:style>
  <w:style w:type="table" w:styleId="afffd">
    <w:name w:val="Table Grid"/>
    <w:basedOn w:val="a3"/>
    <w:uiPriority w:val="99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e">
    <w:name w:val="endnote reference"/>
    <w:uiPriority w:val="99"/>
    <w:unhideWhenUsed/>
    <w:locked/>
    <w:rPr>
      <w:vertAlign w:val="superscript"/>
    </w:rPr>
  </w:style>
  <w:style w:type="character" w:styleId="affff">
    <w:name w:val="Hyperlink"/>
    <w:uiPriority w:val="99"/>
    <w:rPr>
      <w:rFonts w:cs="Times New Roman"/>
      <w:color w:val="0000FF"/>
      <w:u w:val="single"/>
    </w:rPr>
  </w:style>
  <w:style w:type="character" w:styleId="affff0">
    <w:name w:val="footnote reference"/>
    <w:uiPriority w:val="99"/>
    <w:unhideWhenUsed/>
    <w:locked/>
    <w:rPr>
      <w:vertAlign w:val="superscript"/>
    </w:rPr>
  </w:style>
  <w:style w:type="character" w:customStyle="1" w:styleId="affff1">
    <w:name w:val="明显引用 字符"/>
    <w:link w:val="affff2"/>
    <w:uiPriority w:val="30"/>
    <w:rPr>
      <w:i/>
      <w:iCs/>
      <w:color w:val="5B9BD5"/>
      <w:kern w:val="2"/>
      <w:sz w:val="24"/>
      <w:szCs w:val="24"/>
    </w:rPr>
  </w:style>
  <w:style w:type="paragraph" w:styleId="affff2">
    <w:name w:val="Intense Quote"/>
    <w:basedOn w:val="a1"/>
    <w:next w:val="a1"/>
    <w:link w:val="affff1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Char">
    <w:name w:val="图名 Char"/>
    <w:link w:val="affff3"/>
    <w:uiPriority w:val="99"/>
    <w:locked/>
    <w:rPr>
      <w:rFonts w:ascii="黑体" w:eastAsia="黑体" w:hAnsi="黑体"/>
      <w:kern w:val="2"/>
      <w:sz w:val="21"/>
    </w:rPr>
  </w:style>
  <w:style w:type="paragraph" w:customStyle="1" w:styleId="affff3">
    <w:name w:val="图名"/>
    <w:basedOn w:val="a1"/>
    <w:link w:val="Char"/>
    <w:uiPriority w:val="99"/>
    <w:pPr>
      <w:spacing w:afterLines="100" w:after="100" w:line="240" w:lineRule="auto"/>
      <w:jc w:val="center"/>
    </w:pPr>
    <w:rPr>
      <w:rFonts w:ascii="黑体" w:eastAsia="黑体" w:hAnsi="黑体" w:cs="黑体"/>
      <w:sz w:val="21"/>
      <w:szCs w:val="21"/>
    </w:rPr>
  </w:style>
  <w:style w:type="character" w:customStyle="1" w:styleId="affff4">
    <w:name w:val="引用 字符"/>
    <w:link w:val="affff5"/>
    <w:uiPriority w:val="29"/>
    <w:rPr>
      <w:i/>
      <w:iCs/>
      <w:color w:val="404040"/>
      <w:kern w:val="2"/>
      <w:sz w:val="24"/>
      <w:szCs w:val="24"/>
    </w:rPr>
  </w:style>
  <w:style w:type="paragraph" w:styleId="affff5">
    <w:name w:val="Quote"/>
    <w:basedOn w:val="a1"/>
    <w:next w:val="a1"/>
    <w:link w:val="affff4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har0">
    <w:name w:val="绪论 Char"/>
    <w:link w:val="affff6"/>
    <w:uiPriority w:val="99"/>
    <w:locked/>
    <w:rPr>
      <w:rFonts w:ascii="黑体" w:eastAsia="黑体" w:hAnsi="黑体"/>
      <w:kern w:val="44"/>
      <w:sz w:val="30"/>
    </w:rPr>
  </w:style>
  <w:style w:type="paragraph" w:customStyle="1" w:styleId="affff6">
    <w:name w:val="绪论"/>
    <w:basedOn w:val="1"/>
    <w:link w:val="Char0"/>
    <w:uiPriority w:val="99"/>
    <w:rPr>
      <w:sz w:val="36"/>
    </w:rPr>
  </w:style>
  <w:style w:type="character" w:customStyle="1" w:styleId="Char1">
    <w:name w:val="参考文献 正文 Char"/>
    <w:link w:val="affff7"/>
    <w:uiPriority w:val="99"/>
    <w:locked/>
    <w:rPr>
      <w:kern w:val="2"/>
      <w:sz w:val="24"/>
    </w:rPr>
  </w:style>
  <w:style w:type="paragraph" w:customStyle="1" w:styleId="affff7">
    <w:name w:val="参考文献 正文"/>
    <w:basedOn w:val="a1"/>
    <w:link w:val="Char1"/>
    <w:uiPriority w:val="99"/>
    <w:rPr>
      <w:sz w:val="21"/>
    </w:rPr>
  </w:style>
  <w:style w:type="character" w:customStyle="1" w:styleId="Char2">
    <w:name w:val="表名 Char"/>
    <w:link w:val="affff8"/>
    <w:uiPriority w:val="99"/>
    <w:locked/>
    <w:rPr>
      <w:rFonts w:eastAsia="黑体"/>
      <w:kern w:val="2"/>
      <w:sz w:val="24"/>
    </w:rPr>
  </w:style>
  <w:style w:type="paragraph" w:customStyle="1" w:styleId="affff8">
    <w:name w:val="表名"/>
    <w:basedOn w:val="affff9"/>
    <w:link w:val="Char2"/>
    <w:uiPriority w:val="99"/>
    <w:rPr>
      <w:rFonts w:eastAsia="黑体"/>
      <w:sz w:val="21"/>
    </w:rPr>
  </w:style>
  <w:style w:type="paragraph" w:customStyle="1" w:styleId="affff9">
    <w:name w:val="表"/>
    <w:basedOn w:val="a1"/>
    <w:link w:val="Char3"/>
    <w:uiPriority w:val="99"/>
    <w:pPr>
      <w:spacing w:line="240" w:lineRule="auto"/>
      <w:jc w:val="center"/>
    </w:pPr>
  </w:style>
  <w:style w:type="character" w:customStyle="1" w:styleId="Char3">
    <w:name w:val="表 Char"/>
    <w:link w:val="affff9"/>
    <w:uiPriority w:val="99"/>
    <w:locked/>
    <w:rPr>
      <w:kern w:val="2"/>
      <w:sz w:val="24"/>
    </w:rPr>
  </w:style>
  <w:style w:type="character" w:customStyle="1" w:styleId="Char4">
    <w:name w:val="英文关键词 Char"/>
    <w:uiPriority w:val="99"/>
    <w:rPr>
      <w:rFonts w:ascii="Calibri" w:eastAsia="宋体" w:hAnsi="Calibri"/>
      <w:sz w:val="24"/>
      <w:lang w:val="zh-CN" w:eastAsia="en-US"/>
    </w:rPr>
  </w:style>
  <w:style w:type="character" w:customStyle="1" w:styleId="Char5">
    <w:name w:val="关键词题头 Char"/>
    <w:uiPriority w:val="99"/>
    <w:rPr>
      <w:rFonts w:ascii="黑体" w:eastAsia="黑体"/>
      <w:sz w:val="24"/>
    </w:rPr>
  </w:style>
  <w:style w:type="character" w:customStyle="1" w:styleId="Char6">
    <w:name w:val="参考文献 标题 Char"/>
    <w:link w:val="affffa"/>
    <w:uiPriority w:val="99"/>
    <w:locked/>
    <w:rPr>
      <w:rFonts w:ascii="黑体" w:eastAsia="黑体" w:hAnsi="黑体"/>
      <w:kern w:val="2"/>
      <w:sz w:val="30"/>
    </w:rPr>
  </w:style>
  <w:style w:type="paragraph" w:customStyle="1" w:styleId="affffa">
    <w:name w:val="参考文献 标题"/>
    <w:basedOn w:val="affff7"/>
    <w:link w:val="Char6"/>
    <w:uiPriority w:val="99"/>
    <w:pPr>
      <w:spacing w:after="240" w:line="360" w:lineRule="auto"/>
      <w:jc w:val="center"/>
    </w:pPr>
    <w:rPr>
      <w:rFonts w:ascii="黑体" w:eastAsia="黑体" w:hAnsi="黑体"/>
      <w:sz w:val="30"/>
      <w:szCs w:val="30"/>
    </w:rPr>
  </w:style>
  <w:style w:type="character" w:customStyle="1" w:styleId="Char7">
    <w:name w:val="表名称 Char"/>
    <w:link w:val="affffb"/>
    <w:uiPriority w:val="99"/>
    <w:locked/>
    <w:rPr>
      <w:rFonts w:ascii="黑体" w:eastAsia="黑体" w:hAnsi="黑体"/>
      <w:kern w:val="2"/>
      <w:sz w:val="21"/>
    </w:rPr>
  </w:style>
  <w:style w:type="paragraph" w:customStyle="1" w:styleId="affffb">
    <w:name w:val="表名称"/>
    <w:basedOn w:val="affff3"/>
    <w:link w:val="Char7"/>
    <w:uiPriority w:val="99"/>
    <w:pPr>
      <w:spacing w:afterLines="0" w:after="0"/>
    </w:pPr>
  </w:style>
  <w:style w:type="character" w:customStyle="1" w:styleId="Char8">
    <w:name w:val="关键词 Char"/>
    <w:uiPriority w:val="99"/>
    <w:rPr>
      <w:rFonts w:ascii="仿宋_GB2312" w:eastAsia="宋体"/>
      <w:sz w:val="21"/>
    </w:rPr>
  </w:style>
  <w:style w:type="character" w:customStyle="1" w:styleId="CharChar">
    <w:name w:val="关键词 英文 Char Char"/>
    <w:link w:val="affffc"/>
    <w:uiPriority w:val="99"/>
    <w:locked/>
    <w:rPr>
      <w:kern w:val="2"/>
      <w:sz w:val="24"/>
      <w:lang w:val="en-US" w:eastAsia="zh-CN"/>
    </w:rPr>
  </w:style>
  <w:style w:type="paragraph" w:customStyle="1" w:styleId="affffc">
    <w:name w:val="关键词 英文"/>
    <w:basedOn w:val="a1"/>
    <w:link w:val="CharChar"/>
    <w:uiPriority w:val="99"/>
    <w:pPr>
      <w:tabs>
        <w:tab w:val="left" w:pos="377"/>
      </w:tabs>
      <w:spacing w:beforeLines="100" w:before="318"/>
      <w:ind w:firstLine="482"/>
    </w:pPr>
    <w:rPr>
      <w:bCs/>
      <w:sz w:val="21"/>
    </w:rPr>
  </w:style>
  <w:style w:type="paragraph" w:customStyle="1" w:styleId="affffd">
    <w:name w:val="参考文献"/>
    <w:basedOn w:val="12"/>
    <w:uiPriority w:val="99"/>
    <w:pPr>
      <w:adjustRightInd w:val="0"/>
      <w:spacing w:before="0" w:beforeAutospacing="0" w:afterLines="0" w:after="240"/>
    </w:pPr>
    <w:rPr>
      <w:rFonts w:ascii="黑体" w:hAnsi="黑体"/>
    </w:rPr>
  </w:style>
  <w:style w:type="paragraph" w:customStyle="1" w:styleId="12">
    <w:name w:val="样式 参考文献标题 + 段后: 1 行"/>
    <w:basedOn w:val="a1"/>
    <w:uiPriority w:val="99"/>
    <w:pPr>
      <w:keepNext/>
      <w:widowControl/>
      <w:adjustRightInd/>
      <w:spacing w:before="100" w:beforeAutospacing="1" w:afterLines="100" w:line="360" w:lineRule="auto"/>
      <w:jc w:val="center"/>
      <w:outlineLvl w:val="0"/>
    </w:pPr>
    <w:rPr>
      <w:rFonts w:ascii="Cambria" w:eastAsia="黑体" w:hAnsi="Cambria" w:cs="宋体"/>
      <w:kern w:val="32"/>
      <w:sz w:val="30"/>
      <w:szCs w:val="30"/>
    </w:rPr>
  </w:style>
  <w:style w:type="paragraph" w:customStyle="1" w:styleId="affffe">
    <w:name w:val="公式"/>
    <w:basedOn w:val="a1"/>
    <w:uiPriority w:val="99"/>
    <w:pPr>
      <w:spacing w:line="360" w:lineRule="auto"/>
      <w:jc w:val="center"/>
    </w:pPr>
  </w:style>
  <w:style w:type="paragraph" w:styleId="TOC">
    <w:name w:val="TOC Heading"/>
    <w:basedOn w:val="1"/>
    <w:next w:val="a1"/>
    <w:uiPriority w:val="39"/>
    <w:qFormat/>
    <w:pPr>
      <w:tabs>
        <w:tab w:val="clear" w:pos="377"/>
      </w:tabs>
      <w:spacing w:before="340" w:after="330" w:line="578" w:lineRule="auto"/>
      <w:jc w:val="left"/>
      <w:outlineLvl w:val="9"/>
    </w:pPr>
    <w:rPr>
      <w:rFonts w:ascii="Times New Roman" w:eastAsia="宋体" w:hAnsi="Times New Roman"/>
      <w:b/>
      <w:sz w:val="44"/>
      <w:szCs w:val="44"/>
    </w:rPr>
  </w:style>
  <w:style w:type="paragraph" w:customStyle="1" w:styleId="afffff">
    <w:name w:val="致谢"/>
    <w:basedOn w:val="affffd"/>
    <w:uiPriority w:val="99"/>
  </w:style>
  <w:style w:type="paragraph" w:customStyle="1" w:styleId="110">
    <w:name w:val="样式 标题 1 + 段后: 1 行"/>
    <w:basedOn w:val="1"/>
    <w:uiPriority w:val="99"/>
    <w:pPr>
      <w:keepLines w:val="0"/>
      <w:tabs>
        <w:tab w:val="clear" w:pos="377"/>
      </w:tabs>
      <w:adjustRightInd/>
      <w:spacing w:before="100" w:beforeAutospacing="1" w:afterLines="100"/>
    </w:pPr>
    <w:rPr>
      <w:rFonts w:ascii="Cambria" w:hAnsi="Cambria" w:cs="宋体"/>
      <w:bCs w:val="0"/>
      <w:kern w:val="32"/>
    </w:rPr>
  </w:style>
  <w:style w:type="paragraph" w:styleId="afffff0">
    <w:name w:val="Bibliography"/>
    <w:basedOn w:val="a1"/>
    <w:next w:val="a1"/>
    <w:uiPriority w:val="37"/>
    <w:unhideWhenUsed/>
  </w:style>
  <w:style w:type="paragraph" w:styleId="afffff1">
    <w:name w:val="No Spacing"/>
    <w:uiPriority w:val="1"/>
    <w:qFormat/>
    <w:pPr>
      <w:widowControl w:val="0"/>
      <w:adjustRightInd w:val="0"/>
      <w:snapToGrid w:val="0"/>
    </w:pPr>
    <w:rPr>
      <w:kern w:val="2"/>
      <w:sz w:val="24"/>
      <w:szCs w:val="24"/>
    </w:rPr>
  </w:style>
  <w:style w:type="paragraph" w:styleId="afffff2">
    <w:name w:val="List Paragraph"/>
    <w:basedOn w:val="a1"/>
    <w:uiPriority w:val="34"/>
    <w:qFormat/>
    <w:pPr>
      <w:ind w:firstLineChars="200" w:firstLine="420"/>
    </w:pPr>
  </w:style>
  <w:style w:type="paragraph" w:customStyle="1" w:styleId="afffff3">
    <w:name w:val="图名中文"/>
    <w:basedOn w:val="a1"/>
    <w:uiPriority w:val="99"/>
    <w:pPr>
      <w:widowControl/>
      <w:adjustRightInd/>
      <w:ind w:firstLine="48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Abstract">
    <w:name w:val="Abstract"/>
    <w:basedOn w:val="a1"/>
    <w:uiPriority w:val="99"/>
    <w:pPr>
      <w:spacing w:after="240" w:line="360" w:lineRule="auto"/>
      <w:jc w:val="center"/>
    </w:pPr>
    <w:rPr>
      <w:sz w:val="30"/>
    </w:rPr>
  </w:style>
  <w:style w:type="paragraph" w:customStyle="1" w:styleId="afffff4">
    <w:name w:val="摘要标题 中文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sz w:val="36"/>
      <w:szCs w:val="36"/>
    </w:rPr>
  </w:style>
  <w:style w:type="paragraph" w:customStyle="1" w:styleId="afffff5">
    <w:name w:val="原创声明"/>
    <w:basedOn w:val="a1"/>
    <w:uiPriority w:val="99"/>
    <w:pPr>
      <w:tabs>
        <w:tab w:val="left" w:pos="377"/>
      </w:tabs>
      <w:spacing w:after="240" w:line="360" w:lineRule="auto"/>
      <w:jc w:val="center"/>
    </w:pPr>
    <w:rPr>
      <w:rFonts w:ascii="黑体" w:eastAsia="黑体" w:hAnsi="黑体" w:cs="黑体"/>
      <w:bCs/>
      <w:color w:val="000000"/>
      <w:sz w:val="36"/>
      <w:szCs w:val="44"/>
    </w:rPr>
  </w:style>
  <w:style w:type="paragraph" w:customStyle="1" w:styleId="afffff6">
    <w:name w:val="授权声明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bCs/>
      <w:color w:val="000000"/>
      <w:sz w:val="36"/>
      <w:szCs w:val="44"/>
    </w:rPr>
  </w:style>
  <w:style w:type="paragraph" w:customStyle="1" w:styleId="afffff7">
    <w:name w:val="摘要 中文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sz w:val="30"/>
      <w:szCs w:val="30"/>
    </w:rPr>
  </w:style>
  <w:style w:type="paragraph" w:customStyle="1" w:styleId="afffff8">
    <w:name w:val="摘要标题 英文"/>
    <w:basedOn w:val="a1"/>
    <w:uiPriority w:val="99"/>
    <w:pPr>
      <w:spacing w:after="240" w:line="360" w:lineRule="auto"/>
      <w:jc w:val="center"/>
    </w:pPr>
    <w:rPr>
      <w:b/>
      <w:color w:val="000000"/>
      <w:sz w:val="36"/>
      <w:szCs w:val="36"/>
    </w:rPr>
  </w:style>
  <w:style w:type="paragraph" w:customStyle="1" w:styleId="afffff9">
    <w:name w:val="目录 题目"/>
    <w:basedOn w:val="a1"/>
    <w:uiPriority w:val="99"/>
    <w:pPr>
      <w:spacing w:line="360" w:lineRule="auto"/>
      <w:jc w:val="center"/>
    </w:pPr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2347</Words>
  <Characters>13382</Characters>
  <Application>Microsoft Office Word</Application>
  <DocSecurity>0</DocSecurity>
  <Lines>111</Lines>
  <Paragraphs>31</Paragraphs>
  <ScaleCrop>false</ScaleCrop>
  <Company>微软中国</Company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述珍 王</cp:lastModifiedBy>
  <cp:revision>4</cp:revision>
  <cp:lastPrinted>2023-12-15T01:58:00Z</cp:lastPrinted>
  <dcterms:created xsi:type="dcterms:W3CDTF">2026-04-20T11:50:00Z</dcterms:created>
  <dcterms:modified xsi:type="dcterms:W3CDTF">2026-04-20T12:22:00Z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17619ACAD7CE44A79BA8D949B3D96999_13</vt:lpwstr>
  </property>
  <property fmtid="{D5CDD505-2E9C-101B-9397-08002B2CF9AE}" pid="4" name="KSOTemplateDocerSaveRecord">
    <vt:lpwstr>eyJoZGlkIjoiNWZmMGJjZWQwYTBjYjI4NWNmOWYxODRmNjY2OTRiY2IiLCJ1c2VySWQiOiIyNjYyMzI1MDIifQ==</vt:lpwstr>
  </property>
</Properties>
</file>